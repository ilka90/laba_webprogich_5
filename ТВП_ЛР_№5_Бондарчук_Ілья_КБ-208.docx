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E3C7874">
      <w:r>
        <w:drawing>
          <wp:inline distT="0" distB="0" distL="114300" distR="114300">
            <wp:extent cx="5273040" cy="4274185"/>
            <wp:effectExtent l="0" t="0" r="381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26A6">
      <w:pPr>
        <w:jc w:val="center"/>
      </w:pPr>
      <w:r>
        <w:rPr>
          <w:lang w:val="en-US" w:eastAsia="zh-CN"/>
        </w:rPr>
        <w:t>ЗВІТ</w:t>
      </w:r>
    </w:p>
    <w:p w14:paraId="5B3AB7DA">
      <w:pPr>
        <w:jc w:val="center"/>
        <w:rPr>
          <w:rFonts w:hint="default"/>
          <w:lang w:val="en-US"/>
        </w:rPr>
      </w:pPr>
      <w:r>
        <w:rPr>
          <w:lang w:val="en-US" w:eastAsia="zh-CN"/>
        </w:rPr>
        <w:t>про виконання лабораторної роботи №</w:t>
      </w:r>
      <w:r>
        <w:rPr>
          <w:rFonts w:hint="default"/>
          <w:lang w:val="en-US" w:eastAsia="zh-CN"/>
        </w:rPr>
        <w:t>5</w:t>
      </w:r>
    </w:p>
    <w:p w14:paraId="43E4C1F1">
      <w:pPr>
        <w:jc w:val="center"/>
      </w:pPr>
      <w:r>
        <w:rPr>
          <w:rFonts w:hint="default"/>
          <w:lang w:val="en-US" w:eastAsia="zh-CN"/>
        </w:rPr>
        <w:t>з курсу «Технології вебпрограмування»</w:t>
      </w:r>
    </w:p>
    <w:p w14:paraId="61B0405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на тему: “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Розгортання вебсайту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  <w:lang w:val="en-US"/>
        </w:rPr>
        <w:t>”</w:t>
      </w:r>
    </w:p>
    <w:p w14:paraId="39AAE712"/>
    <w:p w14:paraId="673B0429">
      <w:pPr>
        <w:rPr>
          <w:lang w:val="en-US"/>
        </w:rPr>
      </w:pPr>
    </w:p>
    <w:p w14:paraId="69501767">
      <w:pPr>
        <w:rPr>
          <w:lang w:val="en-US"/>
        </w:rPr>
      </w:pPr>
    </w:p>
    <w:p w14:paraId="34FF073C">
      <w:pPr>
        <w:rPr>
          <w:lang w:val="en-US"/>
        </w:rPr>
      </w:pPr>
    </w:p>
    <w:p w14:paraId="4BDDB07C">
      <w:pPr>
        <w:rPr>
          <w:lang w:val="en-US"/>
        </w:rPr>
      </w:pPr>
    </w:p>
    <w:p w14:paraId="26D34567">
      <w:pPr>
        <w:rPr>
          <w:lang w:val="en-US"/>
        </w:rPr>
      </w:pPr>
    </w:p>
    <w:p w14:paraId="53EE9A9B">
      <w:pPr>
        <w:rPr>
          <w:lang w:val="en-US"/>
        </w:rPr>
      </w:pPr>
    </w:p>
    <w:p w14:paraId="659212B8">
      <w:pPr>
        <w:rPr>
          <w:lang w:val="en-US"/>
        </w:rPr>
      </w:pPr>
    </w:p>
    <w:p w14:paraId="2B9BBD9D">
      <w:pPr>
        <w:rPr>
          <w:lang w:val="en-US"/>
        </w:rPr>
      </w:pPr>
    </w:p>
    <w:p w14:paraId="40F6F93B">
      <w:pPr>
        <w:rPr>
          <w:lang w:val="en-US"/>
        </w:rPr>
      </w:pPr>
    </w:p>
    <w:p w14:paraId="5AADCFCB">
      <w:pPr>
        <w:rPr>
          <w:lang w:val="en-US"/>
        </w:rPr>
      </w:pPr>
    </w:p>
    <w:p w14:paraId="6B200ACB">
      <w:pPr>
        <w:rPr>
          <w:lang w:val="en-US"/>
        </w:rPr>
      </w:pPr>
    </w:p>
    <w:p w14:paraId="57CF1ADA">
      <w:pPr>
        <w:jc w:val="right"/>
        <w:rPr>
          <w:lang w:val="en-US"/>
        </w:rPr>
      </w:pPr>
      <w:r>
        <w:rPr>
          <w:lang w:val="en-US" w:eastAsia="zh-CN"/>
        </w:rPr>
        <w:t>Виконав: ст.гр. КБ</w:t>
      </w:r>
      <w:r>
        <w:rPr>
          <w:rFonts w:hint="default"/>
          <w:lang w:val="en-US" w:eastAsia="zh-CN"/>
        </w:rPr>
        <w:t>-20</w:t>
      </w:r>
      <w:r>
        <w:rPr>
          <w:rFonts w:hint="default"/>
          <w:lang w:val="uk-UA" w:eastAsia="zh-CN"/>
        </w:rPr>
        <w:t>8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ru-RU" w:eastAsia="zh-CN"/>
        </w:rPr>
        <w:t xml:space="preserve">Бондарчук </w:t>
      </w:r>
      <w:r>
        <w:rPr>
          <w:rFonts w:hint="default"/>
          <w:lang w:val="uk-UA" w:eastAsia="zh-CN"/>
        </w:rPr>
        <w:t>Ілья</w:t>
      </w:r>
      <w:r>
        <w:rPr>
          <w:rFonts w:hint="default"/>
          <w:lang w:val="en-US" w:eastAsia="zh-CN"/>
        </w:rPr>
        <w:t xml:space="preserve">. </w:t>
      </w:r>
    </w:p>
    <w:p w14:paraId="33417281">
      <w:pPr>
        <w:jc w:val="right"/>
        <w:rPr>
          <w:lang w:val="en-US"/>
        </w:rPr>
      </w:pPr>
      <w:r>
        <w:rPr>
          <w:rFonts w:hint="default"/>
          <w:lang w:val="en-US" w:eastAsia="zh-CN"/>
        </w:rPr>
        <w:t>Прийняв: Леськів Т.С.</w:t>
      </w:r>
    </w:p>
    <w:p w14:paraId="2C02F4F6">
      <w:pPr>
        <w:rPr>
          <w:lang w:val="en-US"/>
        </w:rPr>
      </w:pPr>
    </w:p>
    <w:p w14:paraId="1EF08176">
      <w:pPr>
        <w:rPr>
          <w:lang w:val="en-US"/>
        </w:rPr>
      </w:pPr>
    </w:p>
    <w:p w14:paraId="1584FDAB">
      <w:pPr>
        <w:rPr>
          <w:lang w:val="en-US"/>
        </w:rPr>
      </w:pPr>
    </w:p>
    <w:p w14:paraId="42A6D80C">
      <w:pPr>
        <w:rPr>
          <w:rFonts w:hint="default"/>
          <w:lang w:val="uk-UA"/>
        </w:rPr>
      </w:pP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ab/>
      </w:r>
      <w:r>
        <w:rPr>
          <w:rFonts w:hint="default"/>
          <w:lang w:val="uk-UA"/>
        </w:rPr>
        <w:t>2026</w:t>
      </w:r>
    </w:p>
    <w:p w14:paraId="3C5FCB10">
      <w:pPr>
        <w:rPr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Мета: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 ознайомитися з основними поняттями та синтаксисом JavaScript. Навчитися оголошувати змінні, працювати з базовими типами даних та операціями над ними. Засвоїти основні структури керування програмою (умовні оператори, цикли). Навчитися взаємодіяти з елементами HTML (DOM) за допомогою JavaScript. Зрозуміти основи обробки подій (Events) у браузері.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6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49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8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8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8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8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8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E5D39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1F3384C"/>
    <w:rsid w:val="3D2E204C"/>
    <w:rsid w:val="493E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cs="Trebuchet MS" w:eastAsiaTheme="minorEastAsia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Sample"/>
    <w:basedOn w:val="11"/>
    <w:qFormat/>
    <w:uiPriority w:val="0"/>
    <w:rPr>
      <w:rFonts w:ascii="Courier New" w:hAnsi="Courier New" w:cs="Courier New"/>
    </w:rPr>
  </w:style>
  <w:style w:type="character" w:styleId="14">
    <w:name w:val="FollowedHyperlink"/>
    <w:basedOn w:val="11"/>
    <w:qFormat/>
    <w:uiPriority w:val="0"/>
    <w:rPr>
      <w:color w:val="800080"/>
      <w:u w:val="single"/>
    </w:rPr>
  </w:style>
  <w:style w:type="character" w:styleId="15">
    <w:name w:val="footnote reference"/>
    <w:basedOn w:val="11"/>
    <w:qFormat/>
    <w:uiPriority w:val="0"/>
    <w:rPr>
      <w:vertAlign w:val="superscript"/>
    </w:rPr>
  </w:style>
  <w:style w:type="character" w:styleId="16">
    <w:name w:val="annotation reference"/>
    <w:basedOn w:val="11"/>
    <w:qFormat/>
    <w:uiPriority w:val="0"/>
    <w:rPr>
      <w:sz w:val="21"/>
      <w:szCs w:val="21"/>
    </w:rPr>
  </w:style>
  <w:style w:type="character" w:styleId="17">
    <w:name w:val="endnote reference"/>
    <w:basedOn w:val="11"/>
    <w:qFormat/>
    <w:uiPriority w:val="0"/>
    <w:rPr>
      <w:vertAlign w:val="superscript"/>
    </w:rPr>
  </w:style>
  <w:style w:type="character" w:styleId="18">
    <w:name w:val="HTML Acronym"/>
    <w:basedOn w:val="11"/>
    <w:qFormat/>
    <w:uiPriority w:val="0"/>
  </w:style>
  <w:style w:type="character" w:styleId="19">
    <w:name w:val="Emphasis"/>
    <w:basedOn w:val="11"/>
    <w:qFormat/>
    <w:uiPriority w:val="0"/>
    <w:rPr>
      <w:i/>
      <w:iCs/>
    </w:rPr>
  </w:style>
  <w:style w:type="character" w:styleId="20">
    <w:name w:val="Hyperlink"/>
    <w:basedOn w:val="11"/>
    <w:qFormat/>
    <w:uiPriority w:val="0"/>
    <w:rPr>
      <w:color w:val="0000FF"/>
      <w:u w:val="single"/>
    </w:rPr>
  </w:style>
  <w:style w:type="character" w:styleId="21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2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3">
    <w:name w:val="page number"/>
    <w:basedOn w:val="11"/>
    <w:qFormat/>
    <w:uiPriority w:val="0"/>
  </w:style>
  <w:style w:type="character" w:styleId="24">
    <w:name w:val="line number"/>
    <w:basedOn w:val="11"/>
    <w:qFormat/>
    <w:uiPriority w:val="0"/>
  </w:style>
  <w:style w:type="character" w:styleId="25">
    <w:name w:val="HTML Definition"/>
    <w:basedOn w:val="11"/>
    <w:qFormat/>
    <w:uiPriority w:val="0"/>
    <w:rPr>
      <w:i/>
      <w:iCs/>
    </w:rPr>
  </w:style>
  <w:style w:type="character" w:styleId="26">
    <w:name w:val="HTML Variable"/>
    <w:basedOn w:val="11"/>
    <w:qFormat/>
    <w:uiPriority w:val="0"/>
    <w:rPr>
      <w:i/>
      <w:iCs/>
    </w:rPr>
  </w:style>
  <w:style w:type="character" w:styleId="27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8">
    <w:name w:val="Strong"/>
    <w:basedOn w:val="11"/>
    <w:qFormat/>
    <w:uiPriority w:val="0"/>
    <w:rPr>
      <w:b/>
      <w:bCs/>
    </w:rPr>
  </w:style>
  <w:style w:type="character" w:styleId="29">
    <w:name w:val="HTML Cite"/>
    <w:basedOn w:val="11"/>
    <w:qFormat/>
    <w:uiPriority w:val="0"/>
    <w:rPr>
      <w:i/>
      <w:iCs/>
    </w:rPr>
  </w:style>
  <w:style w:type="paragraph" w:styleId="30">
    <w:name w:val="Balloon Text"/>
    <w:basedOn w:val="1"/>
    <w:qFormat/>
    <w:uiPriority w:val="0"/>
    <w:rPr>
      <w:sz w:val="16"/>
      <w:szCs w:val="16"/>
    </w:rPr>
  </w:style>
  <w:style w:type="paragraph" w:styleId="31">
    <w:name w:val="List 5"/>
    <w:basedOn w:val="1"/>
    <w:qFormat/>
    <w:uiPriority w:val="0"/>
    <w:pPr>
      <w:ind w:left="1800" w:hanging="360"/>
    </w:pPr>
  </w:style>
  <w:style w:type="paragraph" w:styleId="32">
    <w:name w:val="List Continue"/>
    <w:basedOn w:val="1"/>
    <w:qFormat/>
    <w:uiPriority w:val="0"/>
    <w:pPr>
      <w:spacing w:after="120"/>
      <w:ind w:left="360"/>
    </w:pPr>
  </w:style>
  <w:style w:type="paragraph" w:styleId="33">
    <w:name w:val="Body Text 2"/>
    <w:basedOn w:val="1"/>
    <w:qFormat/>
    <w:uiPriority w:val="0"/>
    <w:pPr>
      <w:spacing w:after="120" w:line="480" w:lineRule="auto"/>
    </w:pPr>
  </w:style>
  <w:style w:type="paragraph" w:styleId="34">
    <w:name w:val="List Number 5"/>
    <w:basedOn w:val="1"/>
    <w:qFormat/>
    <w:uiPriority w:val="0"/>
    <w:pPr>
      <w:numPr>
        <w:ilvl w:val="0"/>
        <w:numId w:val="1"/>
      </w:numPr>
    </w:pPr>
  </w:style>
  <w:style w:type="paragraph" w:styleId="35">
    <w:name w:val="Closing"/>
    <w:basedOn w:val="1"/>
    <w:qFormat/>
    <w:uiPriority w:val="0"/>
    <w:pPr>
      <w:ind w:left="4320"/>
    </w:pPr>
  </w:style>
  <w:style w:type="paragraph" w:styleId="36">
    <w:name w:val="Normal Indent"/>
    <w:basedOn w:val="1"/>
    <w:qFormat/>
    <w:uiPriority w:val="0"/>
    <w:pPr>
      <w:ind w:left="708"/>
    </w:pPr>
  </w:style>
  <w:style w:type="paragraph" w:styleId="37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38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3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40">
    <w:name w:val="endnote text"/>
    <w:basedOn w:val="1"/>
    <w:qFormat/>
    <w:uiPriority w:val="0"/>
    <w:pPr>
      <w:snapToGrid w:val="0"/>
      <w:jc w:val="left"/>
    </w:pPr>
  </w:style>
  <w:style w:type="paragraph" w:styleId="41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2">
    <w:name w:val="annotation text"/>
    <w:basedOn w:val="1"/>
    <w:qFormat/>
    <w:uiPriority w:val="0"/>
    <w:pPr>
      <w:jc w:val="left"/>
    </w:pPr>
  </w:style>
  <w:style w:type="paragraph" w:styleId="43">
    <w:name w:val="index 1"/>
    <w:basedOn w:val="1"/>
    <w:next w:val="1"/>
    <w:qFormat/>
    <w:uiPriority w:val="0"/>
  </w:style>
  <w:style w:type="paragraph" w:styleId="44">
    <w:name w:val="annotation subject"/>
    <w:basedOn w:val="42"/>
    <w:next w:val="42"/>
    <w:qFormat/>
    <w:uiPriority w:val="0"/>
    <w:rPr>
      <w:b/>
      <w:bCs/>
    </w:rPr>
  </w:style>
  <w:style w:type="paragraph" w:styleId="45">
    <w:name w:val="Document Map"/>
    <w:basedOn w:val="1"/>
    <w:qFormat/>
    <w:uiPriority w:val="0"/>
    <w:pPr>
      <w:shd w:val="clear" w:color="auto" w:fill="000080"/>
    </w:pPr>
  </w:style>
  <w:style w:type="paragraph" w:styleId="46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7">
    <w:name w:val="toc 8"/>
    <w:basedOn w:val="1"/>
    <w:next w:val="1"/>
    <w:qFormat/>
    <w:uiPriority w:val="0"/>
    <w:pPr>
      <w:ind w:left="2940" w:leftChars="1400"/>
    </w:pPr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List Number 3"/>
    <w:basedOn w:val="1"/>
    <w:qFormat/>
    <w:uiPriority w:val="0"/>
    <w:pPr>
      <w:numPr>
        <w:ilvl w:val="0"/>
        <w:numId w:val="2"/>
      </w:numPr>
    </w:pPr>
  </w:style>
  <w:style w:type="paragraph" w:styleId="50">
    <w:name w:val="HTML Address"/>
    <w:basedOn w:val="1"/>
    <w:qFormat/>
    <w:uiPriority w:val="0"/>
    <w:rPr>
      <w:i/>
      <w:iCs/>
    </w:rPr>
  </w:style>
  <w:style w:type="paragraph" w:styleId="51">
    <w:name w:val="index 7"/>
    <w:basedOn w:val="1"/>
    <w:next w:val="1"/>
    <w:qFormat/>
    <w:uiPriority w:val="0"/>
    <w:pPr>
      <w:ind w:left="1200" w:leftChars="1200"/>
    </w:pPr>
  </w:style>
  <w:style w:type="paragraph" w:styleId="52">
    <w:name w:val="index 3"/>
    <w:basedOn w:val="1"/>
    <w:next w:val="1"/>
    <w:qFormat/>
    <w:uiPriority w:val="0"/>
    <w:pPr>
      <w:ind w:left="400" w:leftChars="400"/>
    </w:pPr>
  </w:style>
  <w:style w:type="paragraph" w:styleId="53">
    <w:name w:val="index 5"/>
    <w:basedOn w:val="1"/>
    <w:next w:val="1"/>
    <w:qFormat/>
    <w:uiPriority w:val="0"/>
    <w:pPr>
      <w:ind w:left="800" w:leftChars="800"/>
    </w:pPr>
  </w:style>
  <w:style w:type="paragraph" w:styleId="54">
    <w:name w:val="index 4"/>
    <w:basedOn w:val="1"/>
    <w:next w:val="1"/>
    <w:qFormat/>
    <w:uiPriority w:val="0"/>
    <w:pPr>
      <w:ind w:left="600" w:leftChars="600"/>
    </w:pPr>
  </w:style>
  <w:style w:type="paragraph" w:styleId="55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6">
    <w:name w:val="toc 9"/>
    <w:basedOn w:val="1"/>
    <w:next w:val="1"/>
    <w:qFormat/>
    <w:uiPriority w:val="0"/>
    <w:pPr>
      <w:ind w:left="3360" w:leftChars="1600"/>
    </w:pPr>
  </w:style>
  <w:style w:type="paragraph" w:styleId="57">
    <w:name w:val="toc 7"/>
    <w:basedOn w:val="1"/>
    <w:next w:val="1"/>
    <w:qFormat/>
    <w:uiPriority w:val="0"/>
    <w:pPr>
      <w:ind w:left="2520" w:leftChars="12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Body Text"/>
    <w:basedOn w:val="1"/>
    <w:qFormat/>
    <w:uiPriority w:val="0"/>
    <w:pPr>
      <w:spacing w:after="120"/>
    </w:pPr>
  </w:style>
  <w:style w:type="paragraph" w:styleId="62">
    <w:name w:val="index 9"/>
    <w:basedOn w:val="1"/>
    <w:next w:val="1"/>
    <w:qFormat/>
    <w:uiPriority w:val="0"/>
    <w:pPr>
      <w:ind w:left="1600" w:leftChars="1600"/>
    </w:pPr>
  </w:style>
  <w:style w:type="paragraph" w:styleId="63">
    <w:name w:val="List Number 4"/>
    <w:basedOn w:val="1"/>
    <w:qFormat/>
    <w:uiPriority w:val="0"/>
    <w:pPr>
      <w:numPr>
        <w:ilvl w:val="0"/>
        <w:numId w:val="3"/>
      </w:numPr>
    </w:pPr>
  </w:style>
  <w:style w:type="paragraph" w:styleId="64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65">
    <w:name w:val="index heading"/>
    <w:basedOn w:val="1"/>
    <w:next w:val="43"/>
    <w:qFormat/>
    <w:uiPriority w:val="0"/>
    <w:rPr>
      <w:rFonts w:ascii="Arial" w:hAnsi="Arial" w:cs="Arial"/>
      <w:b/>
      <w:bCs/>
    </w:rPr>
  </w:style>
  <w:style w:type="paragraph" w:styleId="66">
    <w:name w:val="toc 1"/>
    <w:basedOn w:val="1"/>
    <w:next w:val="1"/>
    <w:qFormat/>
    <w:uiPriority w:val="0"/>
  </w:style>
  <w:style w:type="paragraph" w:styleId="67">
    <w:name w:val="table of authorities"/>
    <w:basedOn w:val="1"/>
    <w:next w:val="1"/>
    <w:qFormat/>
    <w:uiPriority w:val="0"/>
    <w:pPr>
      <w:ind w:left="420" w:leftChars="200"/>
    </w:pPr>
  </w:style>
  <w:style w:type="paragraph" w:styleId="68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69">
    <w:name w:val="toc 6"/>
    <w:basedOn w:val="1"/>
    <w:next w:val="1"/>
    <w:qFormat/>
    <w:uiPriority w:val="0"/>
    <w:pPr>
      <w:ind w:left="2100" w:leftChars="1000"/>
    </w:pPr>
  </w:style>
  <w:style w:type="paragraph" w:styleId="70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71">
    <w:name w:val="toc 3"/>
    <w:basedOn w:val="1"/>
    <w:next w:val="1"/>
    <w:qFormat/>
    <w:uiPriority w:val="0"/>
    <w:pPr>
      <w:ind w:left="840" w:leftChars="400"/>
    </w:pPr>
  </w:style>
  <w:style w:type="paragraph" w:styleId="72">
    <w:name w:val="toc 2"/>
    <w:basedOn w:val="1"/>
    <w:next w:val="1"/>
    <w:qFormat/>
    <w:uiPriority w:val="0"/>
    <w:pPr>
      <w:ind w:left="420" w:leftChars="200"/>
    </w:pPr>
  </w:style>
  <w:style w:type="paragraph" w:styleId="73">
    <w:name w:val="toc 4"/>
    <w:basedOn w:val="1"/>
    <w:next w:val="1"/>
    <w:qFormat/>
    <w:uiPriority w:val="0"/>
    <w:pPr>
      <w:ind w:left="1260" w:leftChars="600"/>
    </w:pPr>
  </w:style>
  <w:style w:type="paragraph" w:styleId="74">
    <w:name w:val="toc 5"/>
    <w:basedOn w:val="1"/>
    <w:next w:val="1"/>
    <w:qFormat/>
    <w:uiPriority w:val="0"/>
    <w:pPr>
      <w:ind w:left="1680" w:leftChars="800"/>
    </w:pPr>
  </w:style>
  <w:style w:type="paragraph" w:styleId="75">
    <w:name w:val="Note Heading"/>
    <w:basedOn w:val="1"/>
    <w:next w:val="1"/>
    <w:qFormat/>
    <w:uiPriority w:val="0"/>
  </w:style>
  <w:style w:type="paragraph" w:styleId="76">
    <w:name w:val="Date"/>
    <w:basedOn w:val="1"/>
    <w:next w:val="1"/>
    <w:qFormat/>
    <w:uiPriority w:val="0"/>
  </w:style>
  <w:style w:type="paragraph" w:styleId="77">
    <w:name w:val="List Bullet 5"/>
    <w:basedOn w:val="1"/>
    <w:qFormat/>
    <w:uiPriority w:val="0"/>
    <w:pPr>
      <w:numPr>
        <w:ilvl w:val="0"/>
        <w:numId w:val="4"/>
      </w:numPr>
    </w:pPr>
  </w:style>
  <w:style w:type="paragraph" w:styleId="78">
    <w:name w:val="Body Text First Indent"/>
    <w:basedOn w:val="61"/>
    <w:qFormat/>
    <w:uiPriority w:val="0"/>
    <w:pPr>
      <w:ind w:firstLine="210"/>
    </w:pPr>
  </w:style>
  <w:style w:type="paragraph" w:styleId="79">
    <w:name w:val="Body Text First Indent 2"/>
    <w:basedOn w:val="80"/>
    <w:qFormat/>
    <w:uiPriority w:val="0"/>
    <w:pPr>
      <w:ind w:firstLine="210"/>
    </w:pPr>
  </w:style>
  <w:style w:type="paragraph" w:styleId="80">
    <w:name w:val="Body Text Indent"/>
    <w:basedOn w:val="1"/>
    <w:qFormat/>
    <w:uiPriority w:val="0"/>
    <w:pPr>
      <w:spacing w:after="120"/>
      <w:ind w:left="360"/>
    </w:pPr>
  </w:style>
  <w:style w:type="paragraph" w:styleId="81">
    <w:name w:val="List Bullet 4"/>
    <w:basedOn w:val="1"/>
    <w:qFormat/>
    <w:uiPriority w:val="0"/>
    <w:pPr>
      <w:numPr>
        <w:ilvl w:val="0"/>
        <w:numId w:val="5"/>
      </w:numPr>
    </w:pPr>
  </w:style>
  <w:style w:type="paragraph" w:styleId="82">
    <w:name w:val="List Bullet"/>
    <w:basedOn w:val="1"/>
    <w:qFormat/>
    <w:uiPriority w:val="0"/>
    <w:pPr>
      <w:numPr>
        <w:ilvl w:val="0"/>
        <w:numId w:val="6"/>
      </w:numPr>
    </w:pPr>
  </w:style>
  <w:style w:type="paragraph" w:styleId="83">
    <w:name w:val="List Bullet 2"/>
    <w:basedOn w:val="1"/>
    <w:qFormat/>
    <w:uiPriority w:val="0"/>
    <w:pPr>
      <w:numPr>
        <w:ilvl w:val="0"/>
        <w:numId w:val="7"/>
      </w:numPr>
    </w:pPr>
  </w:style>
  <w:style w:type="paragraph" w:styleId="84">
    <w:name w:val="List Bullet 3"/>
    <w:basedOn w:val="1"/>
    <w:qFormat/>
    <w:uiPriority w:val="0"/>
    <w:pPr>
      <w:numPr>
        <w:ilvl w:val="0"/>
        <w:numId w:val="8"/>
      </w:numPr>
    </w:pPr>
  </w:style>
  <w:style w:type="paragraph" w:styleId="85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8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7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88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9">
    <w:name w:val="List"/>
    <w:basedOn w:val="1"/>
    <w:qFormat/>
    <w:uiPriority w:val="0"/>
    <w:pPr>
      <w:ind w:left="360" w:hanging="360"/>
    </w:pPr>
  </w:style>
  <w:style w:type="paragraph" w:styleId="90">
    <w:name w:val="Normal (Web)"/>
    <w:basedOn w:val="1"/>
    <w:qFormat/>
    <w:uiPriority w:val="0"/>
    <w:rPr>
      <w:sz w:val="24"/>
      <w:szCs w:val="24"/>
    </w:rPr>
  </w:style>
  <w:style w:type="paragraph" w:styleId="91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92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94">
    <w:name w:val="Signature"/>
    <w:basedOn w:val="1"/>
    <w:qFormat/>
    <w:uiPriority w:val="0"/>
    <w:pPr>
      <w:ind w:left="4320"/>
    </w:pPr>
  </w:style>
  <w:style w:type="paragraph" w:styleId="95">
    <w:name w:val="Salutation"/>
    <w:basedOn w:val="1"/>
    <w:next w:val="1"/>
    <w:qFormat/>
    <w:uiPriority w:val="0"/>
  </w:style>
  <w:style w:type="paragraph" w:styleId="96">
    <w:name w:val="List Continue 2"/>
    <w:basedOn w:val="1"/>
    <w:qFormat/>
    <w:uiPriority w:val="0"/>
    <w:pPr>
      <w:spacing w:after="120"/>
      <w:ind w:left="720"/>
    </w:pPr>
  </w:style>
  <w:style w:type="paragraph" w:styleId="97">
    <w:name w:val="List Continue 3"/>
    <w:basedOn w:val="1"/>
    <w:qFormat/>
    <w:uiPriority w:val="0"/>
    <w:pPr>
      <w:spacing w:after="120"/>
      <w:ind w:left="1080"/>
    </w:pPr>
  </w:style>
  <w:style w:type="paragraph" w:styleId="98">
    <w:name w:val="List Continue 4"/>
    <w:basedOn w:val="1"/>
    <w:qFormat/>
    <w:uiPriority w:val="0"/>
    <w:pPr>
      <w:spacing w:after="120"/>
      <w:ind w:left="1440"/>
    </w:pPr>
  </w:style>
  <w:style w:type="paragraph" w:styleId="99">
    <w:name w:val="List Continue 5"/>
    <w:basedOn w:val="1"/>
    <w:qFormat/>
    <w:uiPriority w:val="0"/>
    <w:pPr>
      <w:spacing w:after="120"/>
      <w:ind w:left="1800"/>
    </w:pPr>
  </w:style>
  <w:style w:type="paragraph" w:styleId="100">
    <w:name w:val="List 2"/>
    <w:basedOn w:val="1"/>
    <w:qFormat/>
    <w:uiPriority w:val="0"/>
    <w:pPr>
      <w:ind w:left="720" w:hanging="360"/>
    </w:pPr>
  </w:style>
  <w:style w:type="paragraph" w:styleId="101">
    <w:name w:val="List 3"/>
    <w:basedOn w:val="1"/>
    <w:qFormat/>
    <w:uiPriority w:val="0"/>
    <w:pPr>
      <w:ind w:left="1080" w:hanging="360"/>
    </w:pPr>
  </w:style>
  <w:style w:type="paragraph" w:styleId="102">
    <w:name w:val="List 4"/>
    <w:basedOn w:val="1"/>
    <w:qFormat/>
    <w:uiPriority w:val="0"/>
    <w:pPr>
      <w:ind w:left="1440" w:hanging="360"/>
    </w:pPr>
  </w:style>
  <w:style w:type="paragraph" w:styleId="103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104">
    <w:name w:val="Block Text"/>
    <w:basedOn w:val="1"/>
    <w:qFormat/>
    <w:uiPriority w:val="0"/>
    <w:pPr>
      <w:spacing w:after="120"/>
      <w:ind w:left="1440" w:right="1440"/>
    </w:pPr>
  </w:style>
  <w:style w:type="paragraph" w:styleId="10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106">
    <w:name w:val="E-mail Signature"/>
    <w:basedOn w:val="1"/>
    <w:qFormat/>
    <w:uiPriority w:val="0"/>
  </w:style>
  <w:style w:type="table" w:styleId="107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1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9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1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4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1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32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33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36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39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2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43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45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4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2026-05-10T11:44:00Z</dcterms:created>
  <dc:creator>Ilka Bondarchuck</dc:creator>
  <cp:lastModifiedBy>Ilka Bondarchuck</cp:lastModifiedBy>
  <dcterms:modified xsi:type="dcterms:W3CDTF">2026-05-10T11:45:44Z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D4F6CBE53A2E4D049C5A380B52B8EDE2_11</vt:lpwstr>
  </property>
</Properties>
</file>