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E3C7874">
      <w:pPr>
        <w:ind w:firstLine="708" w:firstLineChars="0"/>
      </w:pPr>
      <w:r>
        <w:drawing>
          <wp:inline distT="0" distB="0" distL="114300" distR="114300">
            <wp:extent cx="5273040" cy="4274185"/>
            <wp:effectExtent l="0" t="0" r="3810" b="12065"/>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4"/>
                    <a:stretch>
                      <a:fillRect/>
                    </a:stretch>
                  </pic:blipFill>
                  <pic:spPr>
                    <a:xfrm>
                      <a:off x="0" y="0"/>
                      <a:ext cx="5273040" cy="4274185"/>
                    </a:xfrm>
                    <a:prstGeom prst="rect">
                      <a:avLst/>
                    </a:prstGeom>
                    <a:noFill/>
                    <a:ln>
                      <a:noFill/>
                    </a:ln>
                  </pic:spPr>
                </pic:pic>
              </a:graphicData>
            </a:graphic>
          </wp:inline>
        </w:drawing>
      </w:r>
    </w:p>
    <w:p w14:paraId="7A3726A6">
      <w:pPr>
        <w:jc w:val="center"/>
      </w:pPr>
      <w:r>
        <w:rPr>
          <w:lang w:val="en-US" w:eastAsia="zh-CN"/>
        </w:rPr>
        <w:t>ЗВІТ</w:t>
      </w:r>
    </w:p>
    <w:p w14:paraId="5B3AB7DA">
      <w:pPr>
        <w:jc w:val="center"/>
        <w:rPr>
          <w:rFonts w:hint="default"/>
          <w:lang w:val="en-US"/>
        </w:rPr>
      </w:pPr>
      <w:r>
        <w:rPr>
          <w:lang w:val="en-US" w:eastAsia="zh-CN"/>
        </w:rPr>
        <w:t>про виконання лабораторної роботи №</w:t>
      </w:r>
      <w:r>
        <w:rPr>
          <w:rFonts w:hint="default"/>
          <w:lang w:val="en-US" w:eastAsia="zh-CN"/>
        </w:rPr>
        <w:t>2</w:t>
      </w:r>
    </w:p>
    <w:p w14:paraId="43E4C1F1">
      <w:pPr>
        <w:jc w:val="center"/>
      </w:pPr>
      <w:r>
        <w:rPr>
          <w:rFonts w:hint="default"/>
          <w:lang w:val="en-US" w:eastAsia="zh-CN"/>
        </w:rPr>
        <w:t>з курсу «Технології вебпрограмування»</w:t>
      </w:r>
    </w:p>
    <w:p w14:paraId="61B04059">
      <w:pPr>
        <w:jc w:val="center"/>
        <w:rPr>
          <w:rFonts w:hint="default"/>
          <w:lang w:val="en-US" w:eastAsia="zh-CN"/>
        </w:rPr>
      </w:pPr>
      <w:r>
        <w:rPr>
          <w:rFonts w:hint="default"/>
          <w:lang w:val="en-US" w:eastAsia="zh-CN"/>
        </w:rPr>
        <w:t>на тему: «Робота із CSS</w:t>
      </w:r>
    </w:p>
    <w:p w14:paraId="2EA6B264">
      <w:pPr>
        <w:jc w:val="center"/>
        <w:rPr>
          <w:rFonts w:hint="default"/>
          <w:lang w:val="en-US" w:eastAsia="zh-CN"/>
        </w:rPr>
      </w:pPr>
    </w:p>
    <w:p w14:paraId="1195DD15">
      <w:pPr>
        <w:jc w:val="center"/>
      </w:pPr>
      <w:r>
        <w:rPr>
          <w:rFonts w:hint="default"/>
          <w:lang w:val="en-US" w:eastAsia="zh-CN"/>
        </w:rPr>
        <w:t>»</w:t>
      </w:r>
    </w:p>
    <w:p w14:paraId="734B071F">
      <w:pPr>
        <w:jc w:val="right"/>
      </w:pPr>
    </w:p>
    <w:p w14:paraId="59ED870A">
      <w:pPr>
        <w:jc w:val="right"/>
      </w:pPr>
    </w:p>
    <w:p w14:paraId="7A92AC9C">
      <w:pPr>
        <w:jc w:val="right"/>
      </w:pPr>
    </w:p>
    <w:p w14:paraId="5DF72CC9">
      <w:pPr>
        <w:jc w:val="right"/>
      </w:pPr>
    </w:p>
    <w:p w14:paraId="5A93DA69">
      <w:pPr>
        <w:jc w:val="right"/>
      </w:pPr>
    </w:p>
    <w:p w14:paraId="2D6D28F0">
      <w:pPr>
        <w:jc w:val="right"/>
      </w:pPr>
    </w:p>
    <w:p w14:paraId="7022371E">
      <w:pPr>
        <w:jc w:val="right"/>
      </w:pPr>
    </w:p>
    <w:p w14:paraId="222E93FA">
      <w:pPr>
        <w:jc w:val="right"/>
      </w:pPr>
    </w:p>
    <w:p w14:paraId="347411D6">
      <w:pPr>
        <w:jc w:val="right"/>
      </w:pPr>
    </w:p>
    <w:p w14:paraId="599DAC71">
      <w:pPr>
        <w:jc w:val="right"/>
      </w:pPr>
    </w:p>
    <w:p w14:paraId="29191791">
      <w:pPr>
        <w:jc w:val="right"/>
        <w:rPr>
          <w:lang w:val="en-US"/>
        </w:rPr>
      </w:pPr>
      <w:r>
        <w:rPr>
          <w:lang w:val="en-US" w:eastAsia="zh-CN"/>
        </w:rPr>
        <w:t>Виконав: ст.гр. КБ</w:t>
      </w:r>
      <w:r>
        <w:rPr>
          <w:rFonts w:hint="default"/>
          <w:lang w:val="en-US" w:eastAsia="zh-CN"/>
        </w:rPr>
        <w:t>-20</w:t>
      </w:r>
      <w:r>
        <w:rPr>
          <w:rFonts w:hint="default"/>
          <w:lang w:val="uk-UA" w:eastAsia="zh-CN"/>
        </w:rPr>
        <w:t>8</w:t>
      </w:r>
      <w:r>
        <w:rPr>
          <w:rFonts w:hint="default"/>
          <w:lang w:val="en-US" w:eastAsia="zh-CN"/>
        </w:rPr>
        <w:t xml:space="preserve"> </w:t>
      </w:r>
      <w:r>
        <w:rPr>
          <w:rFonts w:hint="default"/>
          <w:lang w:val="ru-RU" w:eastAsia="zh-CN"/>
        </w:rPr>
        <w:t xml:space="preserve">Бондарчук </w:t>
      </w:r>
      <w:r>
        <w:rPr>
          <w:rFonts w:hint="default"/>
          <w:lang w:val="uk-UA" w:eastAsia="zh-CN"/>
        </w:rPr>
        <w:t>Ілья</w:t>
      </w:r>
      <w:r>
        <w:rPr>
          <w:rFonts w:hint="default"/>
          <w:lang w:val="en-US" w:eastAsia="zh-CN"/>
        </w:rPr>
        <w:t xml:space="preserve">. </w:t>
      </w:r>
    </w:p>
    <w:p w14:paraId="4A7DC439">
      <w:pPr>
        <w:jc w:val="right"/>
        <w:rPr>
          <w:lang w:val="en-US"/>
        </w:rPr>
      </w:pPr>
      <w:r>
        <w:rPr>
          <w:rFonts w:hint="default"/>
          <w:lang w:val="en-US" w:eastAsia="zh-CN"/>
        </w:rPr>
        <w:t>Прийняв: Леськів Т.С.</w:t>
      </w:r>
    </w:p>
    <w:p w14:paraId="5066B95F">
      <w:pPr>
        <w:rPr>
          <w:lang w:val="en-US"/>
        </w:rPr>
      </w:pPr>
    </w:p>
    <w:p w14:paraId="61562FFF">
      <w:pPr>
        <w:rPr>
          <w:lang w:val="en-US"/>
        </w:rPr>
      </w:pPr>
    </w:p>
    <w:p w14:paraId="64144152">
      <w:pPr>
        <w:rPr>
          <w:lang w:val="en-US"/>
        </w:rPr>
      </w:pPr>
    </w:p>
    <w:p w14:paraId="12A79225">
      <w:pPr>
        <w:rPr>
          <w:rFonts w:hint="default"/>
          <w:lang w:val="uk-UA"/>
        </w:rPr>
      </w:pPr>
      <w:r>
        <w:rPr>
          <w:rFonts w:hint="default"/>
          <w:lang w:val="uk-UA"/>
        </w:rPr>
        <w:tab/>
      </w:r>
      <w:r>
        <w:rPr>
          <w:rFonts w:hint="default"/>
          <w:lang w:val="uk-UA"/>
        </w:rPr>
        <w:tab/>
      </w:r>
      <w:r>
        <w:rPr>
          <w:rFonts w:hint="default"/>
          <w:lang w:val="uk-UA"/>
        </w:rPr>
        <w:tab/>
      </w:r>
      <w:r>
        <w:rPr>
          <w:rFonts w:hint="default"/>
          <w:lang w:val="uk-UA"/>
        </w:rPr>
        <w:tab/>
      </w:r>
      <w:r>
        <w:rPr>
          <w:rFonts w:hint="default"/>
          <w:lang w:val="uk-UA"/>
        </w:rPr>
        <w:tab/>
      </w:r>
      <w:r>
        <w:rPr>
          <w:rFonts w:hint="default"/>
          <w:lang w:val="uk-UA"/>
        </w:rPr>
        <w:t>2026</w:t>
      </w:r>
    </w:p>
    <w:p w14:paraId="54E6A047">
      <w:r>
        <w:rPr>
          <w:rFonts w:hint="default"/>
        </w:rPr>
        <w:t>Мета: засвоїти базові принципи оформлення веб сторінок за допомогою CSS. Ознайомитися зі способами підключення каскадних таблиць стилів (inline, internal, external). Навчитися використовувати різні селектори (селектори тегів, класів, ідентифікаторів, атрибутів, псевдокласів). Зрозуміти концепцію "блокової моделі" (box model) та основи побудови макета з використанням Flexbox або Grid Layou</w:t>
      </w:r>
    </w:p>
    <w:p w14:paraId="673B0429">
      <w:pPr>
        <w:rPr>
          <w:lang w:val="en-US"/>
        </w:rPr>
      </w:pPr>
    </w:p>
    <w:p w14:paraId="1A6712B1">
      <w:pPr>
        <w:rPr>
          <w:rFonts w:hint="default"/>
          <w:lang w:val="uk-UA"/>
        </w:rPr>
      </w:pPr>
      <w:r>
        <w:rPr>
          <w:rFonts w:hint="default"/>
          <w:lang w:val="uk-UA"/>
        </w:rPr>
        <w:t>Лістинг коду</w:t>
      </w:r>
    </w:p>
    <w:p w14:paraId="2D3C0447">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DOCTYPE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366BF7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w:t>
      </w:r>
      <w:r>
        <w:rPr>
          <w:rFonts w:hint="default" w:ascii="Consolas" w:hAnsi="Consolas" w:eastAsia="Consolas" w:cs="Consolas"/>
          <w:b w:val="0"/>
          <w:bCs w:val="0"/>
          <w:color w:val="808080"/>
          <w:kern w:val="0"/>
          <w:sz w:val="21"/>
          <w:szCs w:val="21"/>
          <w:shd w:val="clear" w:fill="1F1F1F"/>
          <w:lang w:val="en-US" w:eastAsia="zh-CN" w:bidi="ar"/>
        </w:rPr>
        <w:t>&gt;</w:t>
      </w:r>
    </w:p>
    <w:p w14:paraId="2FDF268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7ACE9A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"UTF-8"</w:t>
      </w:r>
      <w:r>
        <w:rPr>
          <w:rFonts w:hint="default" w:ascii="Consolas" w:hAnsi="Consolas" w:eastAsia="Consolas" w:cs="Consolas"/>
          <w:b w:val="0"/>
          <w:bCs w:val="0"/>
          <w:color w:val="808080"/>
          <w:kern w:val="0"/>
          <w:sz w:val="21"/>
          <w:szCs w:val="21"/>
          <w:shd w:val="clear" w:fill="1F1F1F"/>
          <w:lang w:val="en-US" w:eastAsia="zh-CN" w:bidi="ar"/>
        </w:rPr>
        <w:t>&gt;</w:t>
      </w:r>
    </w:p>
    <w:p w14:paraId="1A6902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CV Bondarchuck Ilya KB-208</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p>
    <w:p w14:paraId="12B56D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link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"stylesheet"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"styles.css"</w:t>
      </w:r>
      <w:r>
        <w:rPr>
          <w:rFonts w:hint="default" w:ascii="Consolas" w:hAnsi="Consolas" w:eastAsia="Consolas" w:cs="Consolas"/>
          <w:b w:val="0"/>
          <w:bCs w:val="0"/>
          <w:color w:val="808080"/>
          <w:kern w:val="0"/>
          <w:sz w:val="21"/>
          <w:szCs w:val="21"/>
          <w:shd w:val="clear" w:fill="1F1F1F"/>
          <w:lang w:val="en-US" w:eastAsia="zh-CN" w:bidi="ar"/>
        </w:rPr>
        <w:t>&gt;</w:t>
      </w:r>
    </w:p>
    <w:p w14:paraId="602038C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bookmarkStart w:id="0" w:name="_GoBack"/>
      <w:bookmarkEnd w:id="0"/>
    </w:p>
    <w:p w14:paraId="01BB5C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0FF40D4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"cv-container"</w:t>
      </w:r>
      <w:r>
        <w:rPr>
          <w:rFonts w:hint="default" w:ascii="Consolas" w:hAnsi="Consolas" w:eastAsia="Consolas" w:cs="Consolas"/>
          <w:b w:val="0"/>
          <w:bCs w:val="0"/>
          <w:color w:val="808080"/>
          <w:kern w:val="0"/>
          <w:sz w:val="21"/>
          <w:szCs w:val="21"/>
          <w:shd w:val="clear" w:fill="1F1F1F"/>
          <w:lang w:val="en-US" w:eastAsia="zh-CN" w:bidi="ar"/>
        </w:rPr>
        <w:t>&gt;</w:t>
      </w:r>
    </w:p>
    <w:p w14:paraId="3FD4EA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"cv-header"</w:t>
      </w:r>
      <w:r>
        <w:rPr>
          <w:rFonts w:hint="default" w:ascii="Consolas" w:hAnsi="Consolas" w:eastAsia="Consolas" w:cs="Consolas"/>
          <w:b w:val="0"/>
          <w:bCs w:val="0"/>
          <w:color w:val="808080"/>
          <w:kern w:val="0"/>
          <w:sz w:val="21"/>
          <w:szCs w:val="21"/>
          <w:shd w:val="clear" w:fill="1F1F1F"/>
          <w:lang w:val="en-US" w:eastAsia="zh-CN" w:bidi="ar"/>
        </w:rPr>
        <w:t>&gt;</w:t>
      </w:r>
    </w:p>
    <w:p w14:paraId="17C692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Ilya Bondarchuk</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p>
    <w:p w14:paraId="0849B2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"subtitle"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Curriculum Vitae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5C2EDB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header</w:t>
      </w:r>
      <w:r>
        <w:rPr>
          <w:rFonts w:hint="default" w:ascii="Consolas" w:hAnsi="Consolas" w:eastAsia="Consolas" w:cs="Consolas"/>
          <w:b w:val="0"/>
          <w:bCs w:val="0"/>
          <w:color w:val="808080"/>
          <w:kern w:val="0"/>
          <w:sz w:val="21"/>
          <w:szCs w:val="21"/>
          <w:shd w:val="clear" w:fill="1F1F1F"/>
          <w:lang w:val="en-US" w:eastAsia="zh-CN" w:bidi="ar"/>
        </w:rPr>
        <w:t>&gt;</w:t>
      </w:r>
    </w:p>
    <w:p w14:paraId="599D212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294DE4A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"cv-block"</w:t>
      </w:r>
      <w:r>
        <w:rPr>
          <w:rFonts w:hint="default" w:ascii="Consolas" w:hAnsi="Consolas" w:eastAsia="Consolas" w:cs="Consolas"/>
          <w:b w:val="0"/>
          <w:bCs w:val="0"/>
          <w:color w:val="808080"/>
          <w:kern w:val="0"/>
          <w:sz w:val="21"/>
          <w:szCs w:val="21"/>
          <w:shd w:val="clear" w:fill="1F1F1F"/>
          <w:lang w:val="en-US" w:eastAsia="zh-CN" w:bidi="ar"/>
        </w:rPr>
        <w:t>&gt;</w:t>
      </w:r>
    </w:p>
    <w:p w14:paraId="6D73B2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Personal Information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6E3639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"info-content"</w:t>
      </w:r>
      <w:r>
        <w:rPr>
          <w:rFonts w:hint="default" w:ascii="Consolas" w:hAnsi="Consolas" w:eastAsia="Consolas" w:cs="Consolas"/>
          <w:b w:val="0"/>
          <w:bCs w:val="0"/>
          <w:color w:val="808080"/>
          <w:kern w:val="0"/>
          <w:sz w:val="21"/>
          <w:szCs w:val="21"/>
          <w:shd w:val="clear" w:fill="1F1F1F"/>
          <w:lang w:val="en-US" w:eastAsia="zh-CN" w:bidi="ar"/>
        </w:rPr>
        <w:t>&gt;</w:t>
      </w:r>
    </w:p>
    <w:p w14:paraId="726E6C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strong</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Group:</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strong</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KB-208</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531F3B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strong</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Phone number: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strong</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+380633333333</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69676F7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strong</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Email:</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strong</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ilia.bondarchuk.kb.2024@lpnu.ua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641E1C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strong</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Address: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strong</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Lviv, Ukraine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2A0EFF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4AE5AD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section</w:t>
      </w:r>
      <w:r>
        <w:rPr>
          <w:rFonts w:hint="default" w:ascii="Consolas" w:hAnsi="Consolas" w:eastAsia="Consolas" w:cs="Consolas"/>
          <w:b w:val="0"/>
          <w:bCs w:val="0"/>
          <w:color w:val="808080"/>
          <w:kern w:val="0"/>
          <w:sz w:val="21"/>
          <w:szCs w:val="21"/>
          <w:shd w:val="clear" w:fill="1F1F1F"/>
          <w:lang w:val="en-US" w:eastAsia="zh-CN" w:bidi="ar"/>
        </w:rPr>
        <w:t>&gt;</w:t>
      </w:r>
    </w:p>
    <w:p w14:paraId="6DAD60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09851F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"cv-block"</w:t>
      </w:r>
      <w:r>
        <w:rPr>
          <w:rFonts w:hint="default" w:ascii="Consolas" w:hAnsi="Consolas" w:eastAsia="Consolas" w:cs="Consolas"/>
          <w:b w:val="0"/>
          <w:bCs w:val="0"/>
          <w:color w:val="808080"/>
          <w:kern w:val="0"/>
          <w:sz w:val="21"/>
          <w:szCs w:val="21"/>
          <w:shd w:val="clear" w:fill="1F1F1F"/>
          <w:lang w:val="en-US" w:eastAsia="zh-CN" w:bidi="ar"/>
        </w:rPr>
        <w:t>&gt;</w:t>
      </w:r>
    </w:p>
    <w:p w14:paraId="5415330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Education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33294F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"info-content"</w:t>
      </w:r>
      <w:r>
        <w:rPr>
          <w:rFonts w:hint="default" w:ascii="Consolas" w:hAnsi="Consolas" w:eastAsia="Consolas" w:cs="Consolas"/>
          <w:b w:val="0"/>
          <w:bCs w:val="0"/>
          <w:color w:val="808080"/>
          <w:kern w:val="0"/>
          <w:sz w:val="21"/>
          <w:szCs w:val="21"/>
          <w:shd w:val="clear" w:fill="1F1F1F"/>
          <w:lang w:val="en-US" w:eastAsia="zh-CN" w:bidi="ar"/>
        </w:rPr>
        <w:t>&gt;</w:t>
      </w:r>
    </w:p>
    <w:p w14:paraId="44F0EB5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strong</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Lviv Polytechnic National University</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strong</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11F0AB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Computer Science, 2024 — Present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4D2792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58C287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section</w:t>
      </w:r>
      <w:r>
        <w:rPr>
          <w:rFonts w:hint="default" w:ascii="Consolas" w:hAnsi="Consolas" w:eastAsia="Consolas" w:cs="Consolas"/>
          <w:b w:val="0"/>
          <w:bCs w:val="0"/>
          <w:color w:val="808080"/>
          <w:kern w:val="0"/>
          <w:sz w:val="21"/>
          <w:szCs w:val="21"/>
          <w:shd w:val="clear" w:fill="1F1F1F"/>
          <w:lang w:val="en-US" w:eastAsia="zh-CN" w:bidi="ar"/>
        </w:rPr>
        <w:t>&gt;</w:t>
      </w:r>
    </w:p>
    <w:p w14:paraId="5CA167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303E99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"cv-block"</w:t>
      </w:r>
      <w:r>
        <w:rPr>
          <w:rFonts w:hint="default" w:ascii="Consolas" w:hAnsi="Consolas" w:eastAsia="Consolas" w:cs="Consolas"/>
          <w:b w:val="0"/>
          <w:bCs w:val="0"/>
          <w:color w:val="808080"/>
          <w:kern w:val="0"/>
          <w:sz w:val="21"/>
          <w:szCs w:val="21"/>
          <w:shd w:val="clear" w:fill="1F1F1F"/>
          <w:lang w:val="en-US" w:eastAsia="zh-CN" w:bidi="ar"/>
        </w:rPr>
        <w:t>&gt;</w:t>
      </w:r>
    </w:p>
    <w:p w14:paraId="7FCC88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Skills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3C3F6A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"info-content"</w:t>
      </w:r>
      <w:r>
        <w:rPr>
          <w:rFonts w:hint="default" w:ascii="Consolas" w:hAnsi="Consolas" w:eastAsia="Consolas" w:cs="Consolas"/>
          <w:b w:val="0"/>
          <w:bCs w:val="0"/>
          <w:color w:val="808080"/>
          <w:kern w:val="0"/>
          <w:sz w:val="21"/>
          <w:szCs w:val="21"/>
          <w:shd w:val="clear" w:fill="1F1F1F"/>
          <w:lang w:val="en-US" w:eastAsia="zh-CN" w:bidi="ar"/>
        </w:rPr>
        <w:t>&gt;</w:t>
      </w:r>
    </w:p>
    <w:p w14:paraId="2EF0A7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ul</w:t>
      </w:r>
      <w:r>
        <w:rPr>
          <w:rFonts w:hint="default" w:ascii="Consolas" w:hAnsi="Consolas" w:eastAsia="Consolas" w:cs="Consolas"/>
          <w:b w:val="0"/>
          <w:bCs w:val="0"/>
          <w:color w:val="808080"/>
          <w:kern w:val="0"/>
          <w:sz w:val="21"/>
          <w:szCs w:val="21"/>
          <w:shd w:val="clear" w:fill="1F1F1F"/>
          <w:lang w:val="en-US" w:eastAsia="zh-CN" w:bidi="ar"/>
        </w:rPr>
        <w:t>&gt;</w:t>
      </w:r>
    </w:p>
    <w:p w14:paraId="792B7A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li</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strong</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Programming languages: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strong</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Python, C#</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li</w:t>
      </w:r>
      <w:r>
        <w:rPr>
          <w:rFonts w:hint="default" w:ascii="Consolas" w:hAnsi="Consolas" w:eastAsia="Consolas" w:cs="Consolas"/>
          <w:b w:val="0"/>
          <w:bCs w:val="0"/>
          <w:color w:val="808080"/>
          <w:kern w:val="0"/>
          <w:sz w:val="21"/>
          <w:szCs w:val="21"/>
          <w:shd w:val="clear" w:fill="1F1F1F"/>
          <w:lang w:val="en-US" w:eastAsia="zh-CN" w:bidi="ar"/>
        </w:rPr>
        <w:t>&gt;</w:t>
      </w:r>
    </w:p>
    <w:p w14:paraId="1505C0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li</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strong</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Web development: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strong</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HTML, CSS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li</w:t>
      </w:r>
      <w:r>
        <w:rPr>
          <w:rFonts w:hint="default" w:ascii="Consolas" w:hAnsi="Consolas" w:eastAsia="Consolas" w:cs="Consolas"/>
          <w:b w:val="0"/>
          <w:bCs w:val="0"/>
          <w:color w:val="808080"/>
          <w:kern w:val="0"/>
          <w:sz w:val="21"/>
          <w:szCs w:val="21"/>
          <w:shd w:val="clear" w:fill="1F1F1F"/>
          <w:lang w:val="en-US" w:eastAsia="zh-CN" w:bidi="ar"/>
        </w:rPr>
        <w:t>&gt;</w:t>
      </w:r>
    </w:p>
    <w:p w14:paraId="60369C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li</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strong</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Database management: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strong</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MySQL</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li</w:t>
      </w:r>
      <w:r>
        <w:rPr>
          <w:rFonts w:hint="default" w:ascii="Consolas" w:hAnsi="Consolas" w:eastAsia="Consolas" w:cs="Consolas"/>
          <w:b w:val="0"/>
          <w:bCs w:val="0"/>
          <w:color w:val="808080"/>
          <w:kern w:val="0"/>
          <w:sz w:val="21"/>
          <w:szCs w:val="21"/>
          <w:shd w:val="clear" w:fill="1F1F1F"/>
          <w:lang w:val="en-US" w:eastAsia="zh-CN" w:bidi="ar"/>
        </w:rPr>
        <w:t>&gt;</w:t>
      </w:r>
    </w:p>
    <w:p w14:paraId="071749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li</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strong</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Version control:</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strong</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Git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li</w:t>
      </w:r>
      <w:r>
        <w:rPr>
          <w:rFonts w:hint="default" w:ascii="Consolas" w:hAnsi="Consolas" w:eastAsia="Consolas" w:cs="Consolas"/>
          <w:b w:val="0"/>
          <w:bCs w:val="0"/>
          <w:color w:val="808080"/>
          <w:kern w:val="0"/>
          <w:sz w:val="21"/>
          <w:szCs w:val="21"/>
          <w:shd w:val="clear" w:fill="1F1F1F"/>
          <w:lang w:val="en-US" w:eastAsia="zh-CN" w:bidi="ar"/>
        </w:rPr>
        <w:t>&gt;</w:t>
      </w:r>
    </w:p>
    <w:p w14:paraId="66CC29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li</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strong</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OS: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strong</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Windows, Linux</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li</w:t>
      </w:r>
      <w:r>
        <w:rPr>
          <w:rFonts w:hint="default" w:ascii="Consolas" w:hAnsi="Consolas" w:eastAsia="Consolas" w:cs="Consolas"/>
          <w:b w:val="0"/>
          <w:bCs w:val="0"/>
          <w:color w:val="808080"/>
          <w:kern w:val="0"/>
          <w:sz w:val="21"/>
          <w:szCs w:val="21"/>
          <w:shd w:val="clear" w:fill="1F1F1F"/>
          <w:lang w:val="en-US" w:eastAsia="zh-CN" w:bidi="ar"/>
        </w:rPr>
        <w:t>&gt;</w:t>
      </w:r>
    </w:p>
    <w:p w14:paraId="0755A20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ul</w:t>
      </w:r>
      <w:r>
        <w:rPr>
          <w:rFonts w:hint="default" w:ascii="Consolas" w:hAnsi="Consolas" w:eastAsia="Consolas" w:cs="Consolas"/>
          <w:b w:val="0"/>
          <w:bCs w:val="0"/>
          <w:color w:val="808080"/>
          <w:kern w:val="0"/>
          <w:sz w:val="21"/>
          <w:szCs w:val="21"/>
          <w:shd w:val="clear" w:fill="1F1F1F"/>
          <w:lang w:val="en-US" w:eastAsia="zh-CN" w:bidi="ar"/>
        </w:rPr>
        <w:t>&gt;</w:t>
      </w:r>
    </w:p>
    <w:p w14:paraId="6C11206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43A96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section</w:t>
      </w:r>
      <w:r>
        <w:rPr>
          <w:rFonts w:hint="default" w:ascii="Consolas" w:hAnsi="Consolas" w:eastAsia="Consolas" w:cs="Consolas"/>
          <w:b w:val="0"/>
          <w:bCs w:val="0"/>
          <w:color w:val="808080"/>
          <w:kern w:val="0"/>
          <w:sz w:val="21"/>
          <w:szCs w:val="21"/>
          <w:shd w:val="clear" w:fill="1F1F1F"/>
          <w:lang w:val="en-US" w:eastAsia="zh-CN" w:bidi="ar"/>
        </w:rPr>
        <w:t>&gt;</w:t>
      </w:r>
    </w:p>
    <w:p w14:paraId="62CBC7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48633C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"cv-block"</w:t>
      </w:r>
      <w:r>
        <w:rPr>
          <w:rFonts w:hint="default" w:ascii="Consolas" w:hAnsi="Consolas" w:eastAsia="Consolas" w:cs="Consolas"/>
          <w:b w:val="0"/>
          <w:bCs w:val="0"/>
          <w:color w:val="808080"/>
          <w:kern w:val="0"/>
          <w:sz w:val="21"/>
          <w:szCs w:val="21"/>
          <w:shd w:val="clear" w:fill="1F1F1F"/>
          <w:lang w:val="en-US" w:eastAsia="zh-CN" w:bidi="ar"/>
        </w:rPr>
        <w:t>&gt;</w:t>
      </w:r>
    </w:p>
    <w:p w14:paraId="540B72F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Experience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09667F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"info-content"</w:t>
      </w:r>
      <w:r>
        <w:rPr>
          <w:rFonts w:hint="default" w:ascii="Consolas" w:hAnsi="Consolas" w:eastAsia="Consolas" w:cs="Consolas"/>
          <w:b w:val="0"/>
          <w:bCs w:val="0"/>
          <w:color w:val="808080"/>
          <w:kern w:val="0"/>
          <w:sz w:val="21"/>
          <w:szCs w:val="21"/>
          <w:shd w:val="clear" w:fill="1F1F1F"/>
          <w:lang w:val="en-US" w:eastAsia="zh-CN" w:bidi="ar"/>
        </w:rPr>
        <w:t>&gt;</w:t>
      </w:r>
    </w:p>
    <w:p w14:paraId="2EFE69D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Working in a team for a subject in Lviv Polytechnic National University.</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469D7A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863BC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section</w:t>
      </w:r>
      <w:r>
        <w:rPr>
          <w:rFonts w:hint="default" w:ascii="Consolas" w:hAnsi="Consolas" w:eastAsia="Consolas" w:cs="Consolas"/>
          <w:b w:val="0"/>
          <w:bCs w:val="0"/>
          <w:color w:val="808080"/>
          <w:kern w:val="0"/>
          <w:sz w:val="21"/>
          <w:szCs w:val="21"/>
          <w:shd w:val="clear" w:fill="1F1F1F"/>
          <w:lang w:val="en-US" w:eastAsia="zh-CN" w:bidi="ar"/>
        </w:rPr>
        <w:t>&gt;</w:t>
      </w:r>
    </w:p>
    <w:p w14:paraId="08C019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EB7A8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6896B7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5D481FB8">
      <w:pPr>
        <w:rPr>
          <w:rFonts w:hint="default"/>
          <w:lang w:val="uk-UA"/>
        </w:rPr>
      </w:pPr>
    </w:p>
    <w:p w14:paraId="552D0B80">
      <w:pPr>
        <w:rPr>
          <w:rFonts w:hint="default"/>
          <w:lang w:val="uk-UA"/>
        </w:rPr>
      </w:pPr>
    </w:p>
    <w:p w14:paraId="6DF87B5A">
      <w:pPr>
        <w:rPr>
          <w:rFonts w:hint="default"/>
          <w:lang w:val="en-US"/>
        </w:rPr>
      </w:pPr>
      <w:r>
        <w:rPr>
          <w:rFonts w:hint="default"/>
          <w:lang w:val="en-US"/>
        </w:rPr>
        <w:t>CSS</w:t>
      </w:r>
    </w:p>
    <w:p w14:paraId="2F6A6A55">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body</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04492E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font-family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Arial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Helvetica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sans-serif</w:t>
      </w:r>
      <w:r>
        <w:rPr>
          <w:rFonts w:hint="default" w:ascii="Consolas" w:hAnsi="Consolas" w:eastAsia="Consolas" w:cs="Consolas"/>
          <w:b w:val="0"/>
          <w:bCs w:val="0"/>
          <w:color w:val="CCCCCC"/>
          <w:kern w:val="0"/>
          <w:sz w:val="21"/>
          <w:szCs w:val="21"/>
          <w:shd w:val="clear" w:fill="1F1F1F"/>
          <w:lang w:val="en-US" w:eastAsia="zh-CN" w:bidi="ar"/>
        </w:rPr>
        <w:t>;</w:t>
      </w:r>
    </w:p>
    <w:p w14:paraId="1C0065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#dcdcdc</w:t>
      </w:r>
      <w:r>
        <w:rPr>
          <w:rFonts w:hint="default" w:ascii="Consolas" w:hAnsi="Consolas" w:eastAsia="Consolas" w:cs="Consolas"/>
          <w:b w:val="0"/>
          <w:bCs w:val="0"/>
          <w:color w:val="CCCCCC"/>
          <w:kern w:val="0"/>
          <w:sz w:val="21"/>
          <w:szCs w:val="21"/>
          <w:shd w:val="clear" w:fill="1F1F1F"/>
          <w:lang w:val="en-US" w:eastAsia="zh-CN" w:bidi="ar"/>
        </w:rPr>
        <w:t>;</w:t>
      </w:r>
    </w:p>
    <w:p w14:paraId="7FB435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#000000</w:t>
      </w:r>
      <w:r>
        <w:rPr>
          <w:rFonts w:hint="default" w:ascii="Consolas" w:hAnsi="Consolas" w:eastAsia="Consolas" w:cs="Consolas"/>
          <w:b w:val="0"/>
          <w:bCs w:val="0"/>
          <w:color w:val="CCCCCC"/>
          <w:kern w:val="0"/>
          <w:sz w:val="21"/>
          <w:szCs w:val="21"/>
          <w:shd w:val="clear" w:fill="1F1F1F"/>
          <w:lang w:val="en-US" w:eastAsia="zh-CN" w:bidi="ar"/>
        </w:rPr>
        <w:t>;</w:t>
      </w:r>
    </w:p>
    <w:p w14:paraId="06E9902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line-height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1.6</w:t>
      </w:r>
      <w:r>
        <w:rPr>
          <w:rFonts w:hint="default" w:ascii="Consolas" w:hAnsi="Consolas" w:eastAsia="Consolas" w:cs="Consolas"/>
          <w:b w:val="0"/>
          <w:bCs w:val="0"/>
          <w:color w:val="CCCCCC"/>
          <w:kern w:val="0"/>
          <w:sz w:val="21"/>
          <w:szCs w:val="21"/>
          <w:shd w:val="clear" w:fill="1F1F1F"/>
          <w:lang w:val="en-US" w:eastAsia="zh-CN" w:bidi="ar"/>
        </w:rPr>
        <w:t>;</w:t>
      </w:r>
    </w:p>
    <w:p w14:paraId="4C8274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6409B1A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40px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CCCCCC"/>
          <w:kern w:val="0"/>
          <w:sz w:val="21"/>
          <w:szCs w:val="21"/>
          <w:shd w:val="clear" w:fill="1F1F1F"/>
          <w:lang w:val="en-US" w:eastAsia="zh-CN" w:bidi="ar"/>
        </w:rPr>
        <w:t>;</w:t>
      </w:r>
    </w:p>
    <w:p w14:paraId="1B7F16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087A3A6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3D33D5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.cv-container</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F7E9F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max-width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800px</w:t>
      </w:r>
      <w:r>
        <w:rPr>
          <w:rFonts w:hint="default" w:ascii="Consolas" w:hAnsi="Consolas" w:eastAsia="Consolas" w:cs="Consolas"/>
          <w:b w:val="0"/>
          <w:bCs w:val="0"/>
          <w:color w:val="CCCCCC"/>
          <w:kern w:val="0"/>
          <w:sz w:val="21"/>
          <w:szCs w:val="21"/>
          <w:shd w:val="clear" w:fill="1F1F1F"/>
          <w:lang w:val="en-US" w:eastAsia="zh-CN" w:bidi="ar"/>
        </w:rPr>
        <w:t>;</w:t>
      </w:r>
    </w:p>
    <w:p w14:paraId="1570185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auto</w:t>
      </w:r>
      <w:r>
        <w:rPr>
          <w:rFonts w:hint="default" w:ascii="Consolas" w:hAnsi="Consolas" w:eastAsia="Consolas" w:cs="Consolas"/>
          <w:b w:val="0"/>
          <w:bCs w:val="0"/>
          <w:color w:val="CCCCCC"/>
          <w:kern w:val="0"/>
          <w:sz w:val="21"/>
          <w:szCs w:val="21"/>
          <w:shd w:val="clear" w:fill="1F1F1F"/>
          <w:lang w:val="en-US" w:eastAsia="zh-CN" w:bidi="ar"/>
        </w:rPr>
        <w:t>;</w:t>
      </w:r>
    </w:p>
    <w:p w14:paraId="5407B0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#ffffff</w:t>
      </w:r>
      <w:r>
        <w:rPr>
          <w:rFonts w:hint="default" w:ascii="Consolas" w:hAnsi="Consolas" w:eastAsia="Consolas" w:cs="Consolas"/>
          <w:b w:val="0"/>
          <w:bCs w:val="0"/>
          <w:color w:val="CCCCCC"/>
          <w:kern w:val="0"/>
          <w:sz w:val="21"/>
          <w:szCs w:val="21"/>
          <w:shd w:val="clear" w:fill="1F1F1F"/>
          <w:lang w:val="en-US" w:eastAsia="zh-CN" w:bidi="ar"/>
        </w:rPr>
        <w:t>;</w:t>
      </w:r>
    </w:p>
    <w:p w14:paraId="3575E1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50px</w:t>
      </w:r>
      <w:r>
        <w:rPr>
          <w:rFonts w:hint="default" w:ascii="Consolas" w:hAnsi="Consolas" w:eastAsia="Consolas" w:cs="Consolas"/>
          <w:b w:val="0"/>
          <w:bCs w:val="0"/>
          <w:color w:val="CCCCCC"/>
          <w:kern w:val="0"/>
          <w:sz w:val="21"/>
          <w:szCs w:val="21"/>
          <w:shd w:val="clear" w:fill="1F1F1F"/>
          <w:lang w:val="en-US" w:eastAsia="zh-CN" w:bidi="ar"/>
        </w:rPr>
        <w:t>;</w:t>
      </w:r>
    </w:p>
    <w:p w14:paraId="04578CB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box-shadow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30px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rgba</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0.5</w:t>
      </w:r>
      <w:r>
        <w:rPr>
          <w:rFonts w:hint="default" w:ascii="Consolas" w:hAnsi="Consolas" w:eastAsia="Consolas" w:cs="Consolas"/>
          <w:b w:val="0"/>
          <w:bCs w:val="0"/>
          <w:color w:val="CCCCCC"/>
          <w:kern w:val="0"/>
          <w:sz w:val="21"/>
          <w:szCs w:val="21"/>
          <w:shd w:val="clear" w:fill="1F1F1F"/>
          <w:lang w:val="en-US" w:eastAsia="zh-CN" w:bidi="ar"/>
        </w:rPr>
        <w:t>);</w:t>
      </w:r>
    </w:p>
    <w:p w14:paraId="517950EF">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w:t>
      </w:r>
    </w:p>
    <w:p w14:paraId="5EEC09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.cv-header</w:t>
      </w:r>
      <w:r>
        <w:rPr>
          <w:rFonts w:hint="default" w:ascii="Consolas" w:hAnsi="Consolas" w:eastAsia="Consolas" w:cs="Consolas"/>
          <w:b w:val="0"/>
          <w:bCs w:val="0"/>
          <w:color w:val="CCCCCC"/>
          <w:kern w:val="0"/>
          <w:sz w:val="21"/>
          <w:szCs w:val="21"/>
          <w:shd w:val="clear" w:fill="1F1F1F"/>
          <w:lang w:val="en-US" w:eastAsia="zh-CN" w:bidi="ar"/>
        </w:rPr>
        <w:t xml:space="preserve"> {</w:t>
      </w:r>
    </w:p>
    <w:p w14:paraId="420EAD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CCCCCC"/>
          <w:kern w:val="0"/>
          <w:sz w:val="21"/>
          <w:szCs w:val="21"/>
          <w:shd w:val="clear" w:fill="1F1F1F"/>
          <w:lang w:val="en-US" w:eastAsia="zh-CN" w:bidi="ar"/>
        </w:rPr>
        <w:t>;</w:t>
      </w:r>
    </w:p>
    <w:p w14:paraId="47408E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border-bottom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solid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#000000</w:t>
      </w:r>
      <w:r>
        <w:rPr>
          <w:rFonts w:hint="default" w:ascii="Consolas" w:hAnsi="Consolas" w:eastAsia="Consolas" w:cs="Consolas"/>
          <w:b w:val="0"/>
          <w:bCs w:val="0"/>
          <w:color w:val="CCCCCC"/>
          <w:kern w:val="0"/>
          <w:sz w:val="21"/>
          <w:szCs w:val="21"/>
          <w:shd w:val="clear" w:fill="1F1F1F"/>
          <w:lang w:val="en-US" w:eastAsia="zh-CN" w:bidi="ar"/>
        </w:rPr>
        <w:t>;</w:t>
      </w:r>
    </w:p>
    <w:p w14:paraId="4DB666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margin-bottom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30px</w:t>
      </w:r>
      <w:r>
        <w:rPr>
          <w:rFonts w:hint="default" w:ascii="Consolas" w:hAnsi="Consolas" w:eastAsia="Consolas" w:cs="Consolas"/>
          <w:b w:val="0"/>
          <w:bCs w:val="0"/>
          <w:color w:val="CCCCCC"/>
          <w:kern w:val="0"/>
          <w:sz w:val="21"/>
          <w:szCs w:val="21"/>
          <w:shd w:val="clear" w:fill="1F1F1F"/>
          <w:lang w:val="en-US" w:eastAsia="zh-CN" w:bidi="ar"/>
        </w:rPr>
        <w:t>;</w:t>
      </w:r>
    </w:p>
    <w:p w14:paraId="25C918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padding-bottom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15px</w:t>
      </w:r>
      <w:r>
        <w:rPr>
          <w:rFonts w:hint="default" w:ascii="Consolas" w:hAnsi="Consolas" w:eastAsia="Consolas" w:cs="Consolas"/>
          <w:b w:val="0"/>
          <w:bCs w:val="0"/>
          <w:color w:val="CCCCCC"/>
          <w:kern w:val="0"/>
          <w:sz w:val="21"/>
          <w:szCs w:val="21"/>
          <w:shd w:val="clear" w:fill="1F1F1F"/>
          <w:lang w:val="en-US" w:eastAsia="zh-CN" w:bidi="ar"/>
        </w:rPr>
        <w:t>;</w:t>
      </w:r>
    </w:p>
    <w:p w14:paraId="760083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6CE03A49">
      <w:pPr>
        <w:keepNext w:val="0"/>
        <w:keepLines w:val="0"/>
        <w:widowControl/>
        <w:suppressLineNumbers w:val="0"/>
        <w:jc w:val="left"/>
      </w:pPr>
    </w:p>
    <w:p w14:paraId="640522B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.cv-header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h1</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421A3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23C0E10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2.5em</w:t>
      </w:r>
      <w:r>
        <w:rPr>
          <w:rFonts w:hint="default" w:ascii="Consolas" w:hAnsi="Consolas" w:eastAsia="Consolas" w:cs="Consolas"/>
          <w:b w:val="0"/>
          <w:bCs w:val="0"/>
          <w:color w:val="CCCCCC"/>
          <w:kern w:val="0"/>
          <w:sz w:val="21"/>
          <w:szCs w:val="21"/>
          <w:shd w:val="clear" w:fill="1F1F1F"/>
          <w:lang w:val="en-US" w:eastAsia="zh-CN" w:bidi="ar"/>
        </w:rPr>
        <w:t>;</w:t>
      </w:r>
    </w:p>
    <w:p w14:paraId="18DAABB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text-transform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uppercase</w:t>
      </w:r>
      <w:r>
        <w:rPr>
          <w:rFonts w:hint="default" w:ascii="Consolas" w:hAnsi="Consolas" w:eastAsia="Consolas" w:cs="Consolas"/>
          <w:b w:val="0"/>
          <w:bCs w:val="0"/>
          <w:color w:val="CCCCCC"/>
          <w:kern w:val="0"/>
          <w:sz w:val="21"/>
          <w:szCs w:val="21"/>
          <w:shd w:val="clear" w:fill="1F1F1F"/>
          <w:lang w:val="en-US" w:eastAsia="zh-CN" w:bidi="ar"/>
        </w:rPr>
        <w:t>;</w:t>
      </w:r>
    </w:p>
    <w:p w14:paraId="77C8A7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letter-spacing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2px</w:t>
      </w:r>
      <w:r>
        <w:rPr>
          <w:rFonts w:hint="default" w:ascii="Consolas" w:hAnsi="Consolas" w:eastAsia="Consolas" w:cs="Consolas"/>
          <w:b w:val="0"/>
          <w:bCs w:val="0"/>
          <w:color w:val="CCCCCC"/>
          <w:kern w:val="0"/>
          <w:sz w:val="21"/>
          <w:szCs w:val="21"/>
          <w:shd w:val="clear" w:fill="1F1F1F"/>
          <w:lang w:val="en-US" w:eastAsia="zh-CN" w:bidi="ar"/>
        </w:rPr>
        <w:t>;</w:t>
      </w:r>
    </w:p>
    <w:p w14:paraId="5FB9A914">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w:t>
      </w:r>
    </w:p>
    <w:p w14:paraId="1DD552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.subtitle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12309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1.2em</w:t>
      </w:r>
      <w:r>
        <w:rPr>
          <w:rFonts w:hint="default" w:ascii="Consolas" w:hAnsi="Consolas" w:eastAsia="Consolas" w:cs="Consolas"/>
          <w:b w:val="0"/>
          <w:bCs w:val="0"/>
          <w:color w:val="CCCCCC"/>
          <w:kern w:val="0"/>
          <w:sz w:val="21"/>
          <w:szCs w:val="21"/>
          <w:shd w:val="clear" w:fill="1F1F1F"/>
          <w:lang w:val="en-US" w:eastAsia="zh-CN" w:bidi="ar"/>
        </w:rPr>
        <w:t>;</w:t>
      </w:r>
    </w:p>
    <w:p w14:paraId="094E3D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font-style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italic</w:t>
      </w:r>
      <w:r>
        <w:rPr>
          <w:rFonts w:hint="default" w:ascii="Consolas" w:hAnsi="Consolas" w:eastAsia="Consolas" w:cs="Consolas"/>
          <w:b w:val="0"/>
          <w:bCs w:val="0"/>
          <w:color w:val="CCCCCC"/>
          <w:kern w:val="0"/>
          <w:sz w:val="21"/>
          <w:szCs w:val="21"/>
          <w:shd w:val="clear" w:fill="1F1F1F"/>
          <w:lang w:val="en-US" w:eastAsia="zh-CN" w:bidi="ar"/>
        </w:rPr>
        <w:t>;</w:t>
      </w:r>
    </w:p>
    <w:p w14:paraId="15F81B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margin-top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5px</w:t>
      </w:r>
      <w:r>
        <w:rPr>
          <w:rFonts w:hint="default" w:ascii="Consolas" w:hAnsi="Consolas" w:eastAsia="Consolas" w:cs="Consolas"/>
          <w:b w:val="0"/>
          <w:bCs w:val="0"/>
          <w:color w:val="CCCCCC"/>
          <w:kern w:val="0"/>
          <w:sz w:val="21"/>
          <w:szCs w:val="21"/>
          <w:shd w:val="clear" w:fill="1F1F1F"/>
          <w:lang w:val="en-US" w:eastAsia="zh-CN" w:bidi="ar"/>
        </w:rPr>
        <w:t>;</w:t>
      </w:r>
    </w:p>
    <w:p w14:paraId="43B9A49E">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w:t>
      </w:r>
    </w:p>
    <w:p w14:paraId="01CDA6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.cv-block</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7AEFC6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solid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#000000</w:t>
      </w:r>
      <w:r>
        <w:rPr>
          <w:rFonts w:hint="default" w:ascii="Consolas" w:hAnsi="Consolas" w:eastAsia="Consolas" w:cs="Consolas"/>
          <w:b w:val="0"/>
          <w:bCs w:val="0"/>
          <w:color w:val="CCCCCC"/>
          <w:kern w:val="0"/>
          <w:sz w:val="21"/>
          <w:szCs w:val="21"/>
          <w:shd w:val="clear" w:fill="1F1F1F"/>
          <w:lang w:val="en-US" w:eastAsia="zh-CN" w:bidi="ar"/>
        </w:rPr>
        <w:t>;</w:t>
      </w:r>
    </w:p>
    <w:p w14:paraId="71064C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margin-bottom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25px</w:t>
      </w:r>
      <w:r>
        <w:rPr>
          <w:rFonts w:hint="default" w:ascii="Consolas" w:hAnsi="Consolas" w:eastAsia="Consolas" w:cs="Consolas"/>
          <w:b w:val="0"/>
          <w:bCs w:val="0"/>
          <w:color w:val="CCCCCC"/>
          <w:kern w:val="0"/>
          <w:sz w:val="21"/>
          <w:szCs w:val="21"/>
          <w:shd w:val="clear" w:fill="1F1F1F"/>
          <w:lang w:val="en-US" w:eastAsia="zh-CN" w:bidi="ar"/>
        </w:rPr>
        <w:t>;</w:t>
      </w:r>
    </w:p>
    <w:p w14:paraId="440E6D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position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relative</w:t>
      </w:r>
      <w:r>
        <w:rPr>
          <w:rFonts w:hint="default" w:ascii="Consolas" w:hAnsi="Consolas" w:eastAsia="Consolas" w:cs="Consolas"/>
          <w:b w:val="0"/>
          <w:bCs w:val="0"/>
          <w:color w:val="CCCCCC"/>
          <w:kern w:val="0"/>
          <w:sz w:val="21"/>
          <w:szCs w:val="21"/>
          <w:shd w:val="clear" w:fill="1F1F1F"/>
          <w:lang w:val="en-US" w:eastAsia="zh-CN" w:bidi="ar"/>
        </w:rPr>
        <w:t>;</w:t>
      </w:r>
    </w:p>
    <w:p w14:paraId="68D522C6">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w:t>
      </w:r>
    </w:p>
    <w:p w14:paraId="68CC3F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.cv-block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h2</w:t>
      </w:r>
      <w:r>
        <w:rPr>
          <w:rFonts w:hint="default" w:ascii="Consolas" w:hAnsi="Consolas" w:eastAsia="Consolas" w:cs="Consolas"/>
          <w:b w:val="0"/>
          <w:bCs w:val="0"/>
          <w:color w:val="CCCCCC"/>
          <w:kern w:val="0"/>
          <w:sz w:val="21"/>
          <w:szCs w:val="21"/>
          <w:shd w:val="clear" w:fill="1F1F1F"/>
          <w:lang w:val="en-US" w:eastAsia="zh-CN" w:bidi="ar"/>
        </w:rPr>
        <w:t xml:space="preserve"> {</w:t>
      </w:r>
    </w:p>
    <w:p w14:paraId="1294DB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#000000</w:t>
      </w:r>
      <w:r>
        <w:rPr>
          <w:rFonts w:hint="default" w:ascii="Consolas" w:hAnsi="Consolas" w:eastAsia="Consolas" w:cs="Consolas"/>
          <w:b w:val="0"/>
          <w:bCs w:val="0"/>
          <w:color w:val="CCCCCC"/>
          <w:kern w:val="0"/>
          <w:sz w:val="21"/>
          <w:szCs w:val="21"/>
          <w:shd w:val="clear" w:fill="1F1F1F"/>
          <w:lang w:val="en-US" w:eastAsia="zh-CN" w:bidi="ar"/>
        </w:rPr>
        <w:t>;</w:t>
      </w:r>
    </w:p>
    <w:p w14:paraId="062C6F6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#ffffff</w:t>
      </w:r>
      <w:r>
        <w:rPr>
          <w:rFonts w:hint="default" w:ascii="Consolas" w:hAnsi="Consolas" w:eastAsia="Consolas" w:cs="Consolas"/>
          <w:b w:val="0"/>
          <w:bCs w:val="0"/>
          <w:color w:val="CCCCCC"/>
          <w:kern w:val="0"/>
          <w:sz w:val="21"/>
          <w:szCs w:val="21"/>
          <w:shd w:val="clear" w:fill="1F1F1F"/>
          <w:lang w:val="en-US" w:eastAsia="zh-CN" w:bidi="ar"/>
        </w:rPr>
        <w:t>;</w:t>
      </w:r>
    </w:p>
    <w:p w14:paraId="18141C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6BD464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15px</w:t>
      </w:r>
      <w:r>
        <w:rPr>
          <w:rFonts w:hint="default" w:ascii="Consolas" w:hAnsi="Consolas" w:eastAsia="Consolas" w:cs="Consolas"/>
          <w:b w:val="0"/>
          <w:bCs w:val="0"/>
          <w:color w:val="CCCCCC"/>
          <w:kern w:val="0"/>
          <w:sz w:val="21"/>
          <w:szCs w:val="21"/>
          <w:shd w:val="clear" w:fill="1F1F1F"/>
          <w:lang w:val="en-US" w:eastAsia="zh-CN" w:bidi="ar"/>
        </w:rPr>
        <w:t>;</w:t>
      </w:r>
    </w:p>
    <w:p w14:paraId="44D3581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1.2em</w:t>
      </w:r>
      <w:r>
        <w:rPr>
          <w:rFonts w:hint="default" w:ascii="Consolas" w:hAnsi="Consolas" w:eastAsia="Consolas" w:cs="Consolas"/>
          <w:b w:val="0"/>
          <w:bCs w:val="0"/>
          <w:color w:val="CCCCCC"/>
          <w:kern w:val="0"/>
          <w:sz w:val="21"/>
          <w:szCs w:val="21"/>
          <w:shd w:val="clear" w:fill="1F1F1F"/>
          <w:lang w:val="en-US" w:eastAsia="zh-CN" w:bidi="ar"/>
        </w:rPr>
        <w:t>;</w:t>
      </w:r>
    </w:p>
    <w:p w14:paraId="1AFE19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text-transform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uppercase</w:t>
      </w:r>
      <w:r>
        <w:rPr>
          <w:rFonts w:hint="default" w:ascii="Consolas" w:hAnsi="Consolas" w:eastAsia="Consolas" w:cs="Consolas"/>
          <w:b w:val="0"/>
          <w:bCs w:val="0"/>
          <w:color w:val="CCCCCC"/>
          <w:kern w:val="0"/>
          <w:sz w:val="21"/>
          <w:szCs w:val="21"/>
          <w:shd w:val="clear" w:fill="1F1F1F"/>
          <w:lang w:val="en-US" w:eastAsia="zh-CN" w:bidi="ar"/>
        </w:rPr>
        <w:t>;</w:t>
      </w:r>
    </w:p>
    <w:p w14:paraId="08B1E7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letter-spacing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1px</w:t>
      </w:r>
      <w:r>
        <w:rPr>
          <w:rFonts w:hint="default" w:ascii="Consolas" w:hAnsi="Consolas" w:eastAsia="Consolas" w:cs="Consolas"/>
          <w:b w:val="0"/>
          <w:bCs w:val="0"/>
          <w:color w:val="CCCCCC"/>
          <w:kern w:val="0"/>
          <w:sz w:val="21"/>
          <w:szCs w:val="21"/>
          <w:shd w:val="clear" w:fill="1F1F1F"/>
          <w:lang w:val="en-US" w:eastAsia="zh-CN" w:bidi="ar"/>
        </w:rPr>
        <w:t>;</w:t>
      </w:r>
    </w:p>
    <w:p w14:paraId="5503970E">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w:t>
      </w:r>
    </w:p>
    <w:p w14:paraId="028DE8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.info-content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4ADFF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CCCCCC"/>
          <w:kern w:val="0"/>
          <w:sz w:val="21"/>
          <w:szCs w:val="21"/>
          <w:shd w:val="clear" w:fill="1F1F1F"/>
          <w:lang w:val="en-US" w:eastAsia="zh-CN" w:bidi="ar"/>
        </w:rPr>
        <w:t>;</w:t>
      </w:r>
    </w:p>
    <w:p w14:paraId="24CC4ABC">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w:t>
      </w:r>
    </w:p>
    <w:p w14:paraId="73F68D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.info-content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FC5A5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2C0A0335">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w:t>
      </w:r>
    </w:p>
    <w:p w14:paraId="7628F3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.info-content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ul</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F9F5D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list-style-type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square</w:t>
      </w:r>
      <w:r>
        <w:rPr>
          <w:rFonts w:hint="default" w:ascii="Consolas" w:hAnsi="Consolas" w:eastAsia="Consolas" w:cs="Consolas"/>
          <w:b w:val="0"/>
          <w:bCs w:val="0"/>
          <w:color w:val="CCCCCC"/>
          <w:kern w:val="0"/>
          <w:sz w:val="21"/>
          <w:szCs w:val="21"/>
          <w:shd w:val="clear" w:fill="1F1F1F"/>
          <w:lang w:val="en-US" w:eastAsia="zh-CN" w:bidi="ar"/>
        </w:rPr>
        <w:t>;</w:t>
      </w:r>
    </w:p>
    <w:p w14:paraId="137A7B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40669C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padding-left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CCCCCC"/>
          <w:kern w:val="0"/>
          <w:sz w:val="21"/>
          <w:szCs w:val="21"/>
          <w:shd w:val="clear" w:fill="1F1F1F"/>
          <w:lang w:val="en-US" w:eastAsia="zh-CN" w:bidi="ar"/>
        </w:rPr>
        <w:t>;</w:t>
      </w:r>
    </w:p>
    <w:p w14:paraId="3FE8D58B">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w:t>
      </w:r>
    </w:p>
    <w:p w14:paraId="3E7C6F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.info-content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li</w:t>
      </w:r>
      <w:r>
        <w:rPr>
          <w:rFonts w:hint="default" w:ascii="Consolas" w:hAnsi="Consolas" w:eastAsia="Consolas" w:cs="Consolas"/>
          <w:b w:val="0"/>
          <w:bCs w:val="0"/>
          <w:color w:val="CCCCCC"/>
          <w:kern w:val="0"/>
          <w:sz w:val="21"/>
          <w:szCs w:val="21"/>
          <w:shd w:val="clear" w:fill="1F1F1F"/>
          <w:lang w:val="en-US" w:eastAsia="zh-CN" w:bidi="ar"/>
        </w:rPr>
        <w:t xml:space="preserve"> {</w:t>
      </w:r>
    </w:p>
    <w:p w14:paraId="147D5C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margin-bottom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5px</w:t>
      </w:r>
      <w:r>
        <w:rPr>
          <w:rFonts w:hint="default" w:ascii="Consolas" w:hAnsi="Consolas" w:eastAsia="Consolas" w:cs="Consolas"/>
          <w:b w:val="0"/>
          <w:bCs w:val="0"/>
          <w:color w:val="CCCCCC"/>
          <w:kern w:val="0"/>
          <w:sz w:val="21"/>
          <w:szCs w:val="21"/>
          <w:shd w:val="clear" w:fill="1F1F1F"/>
          <w:lang w:val="en-US" w:eastAsia="zh-CN" w:bidi="ar"/>
        </w:rPr>
        <w:t>;</w:t>
      </w:r>
    </w:p>
    <w:p w14:paraId="6664C7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79989E31">
      <w:pPr>
        <w:rPr>
          <w:rFonts w:hint="default"/>
          <w:lang w:val="en-US"/>
        </w:rPr>
      </w:pPr>
    </w:p>
    <w:p w14:paraId="4CFF0D57">
      <w:pPr>
        <w:rPr>
          <w:rFonts w:hint="default"/>
          <w:lang w:val="en-US"/>
        </w:rPr>
      </w:pPr>
    </w:p>
    <w:p w14:paraId="40387A66">
      <w:pPr>
        <w:rPr>
          <w:rFonts w:hint="default"/>
          <w:lang w:val="en-US"/>
        </w:rPr>
      </w:pPr>
    </w:p>
    <w:p w14:paraId="3B9BC87C">
      <w:pPr>
        <w:rPr>
          <w:rFonts w:hint="default"/>
          <w:lang w:val="en-US"/>
        </w:rPr>
      </w:pPr>
    </w:p>
    <w:p w14:paraId="1E54588F">
      <w:pPr>
        <w:rPr>
          <w:rFonts w:hint="default"/>
          <w:lang w:val="en-US"/>
        </w:rPr>
      </w:pPr>
    </w:p>
    <w:p w14:paraId="616DFA91">
      <w:pPr>
        <w:rPr>
          <w:rFonts w:hint="default"/>
          <w:lang w:val="en-US"/>
        </w:rPr>
      </w:pPr>
    </w:p>
    <w:p w14:paraId="187EEF40">
      <w:pPr>
        <w:rPr>
          <w:rFonts w:hint="default"/>
          <w:lang w:val="en-US"/>
        </w:rPr>
      </w:pPr>
    </w:p>
    <w:p w14:paraId="1B72E898">
      <w:pPr>
        <w:rPr>
          <w:rFonts w:hint="default"/>
          <w:lang w:val="en-US"/>
        </w:rPr>
      </w:pPr>
    </w:p>
    <w:p w14:paraId="11028218">
      <w:pPr>
        <w:rPr>
          <w:rFonts w:hint="default"/>
          <w:lang w:val="ru-RU"/>
        </w:rPr>
      </w:pPr>
      <w:r>
        <w:rPr>
          <w:rFonts w:hint="default"/>
          <w:lang w:val="ru-RU"/>
        </w:rPr>
        <w:t>Сайт</w:t>
      </w:r>
    </w:p>
    <w:p w14:paraId="296D538D">
      <w:r>
        <w:drawing>
          <wp:inline distT="0" distB="0" distL="114300" distR="114300">
            <wp:extent cx="5268595" cy="2725420"/>
            <wp:effectExtent l="0" t="0" r="8255" b="17780"/>
            <wp:docPr id="2"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
                    <pic:cNvPicPr>
                      <a:picLocks noChangeAspect="1"/>
                    </pic:cNvPicPr>
                  </pic:nvPicPr>
                  <pic:blipFill>
                    <a:blip r:embed="rId5"/>
                    <a:stretch>
                      <a:fillRect/>
                    </a:stretch>
                  </pic:blipFill>
                  <pic:spPr>
                    <a:xfrm>
                      <a:off x="0" y="0"/>
                      <a:ext cx="5268595" cy="2725420"/>
                    </a:xfrm>
                    <a:prstGeom prst="rect">
                      <a:avLst/>
                    </a:prstGeom>
                    <a:noFill/>
                    <a:ln>
                      <a:noFill/>
                    </a:ln>
                  </pic:spPr>
                </pic:pic>
              </a:graphicData>
            </a:graphic>
          </wp:inline>
        </w:drawing>
      </w:r>
    </w:p>
    <w:p w14:paraId="4998A3E3"/>
    <w:p w14:paraId="5BCF1BEE">
      <w:pPr>
        <w:rPr>
          <w:lang w:val="uk-UA"/>
        </w:rPr>
      </w:pPr>
      <w:r>
        <w:rPr>
          <w:lang w:val="uk-UA"/>
        </w:rPr>
        <w:t>Висновок</w:t>
      </w:r>
    </w:p>
    <w:p w14:paraId="123A8D59">
      <w:pPr>
        <w:rPr>
          <w:rFonts w:hint="default"/>
          <w:lang w:val="uk-UA"/>
        </w:rPr>
      </w:pPr>
      <w:r>
        <w:rPr>
          <w:rFonts w:hint="default"/>
          <w:lang w:val="uk-UA"/>
        </w:rPr>
        <w:t>Під час виконання лабораторної роботи я успішно засвоїв базові принципи оформлення веб-сторінок за допомогою CSS та застосував їх на практиці, стилізувавши раніше створене резюме. Було закріплено навички створення та підключення зовнішніх таблиць стилів, використання різноманітних селекторів, а також практично опрацьовано концепцію блокової моделі (box model) та основи побудови макетів, що дозволило перетворити базовий HTML-документ на візуально привабливу, сучасну та чітко структуровану сторінку.</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rebuchet MS">
    <w:panose1 w:val="020B0603020202020204"/>
    <w:charset w:val="00"/>
    <w:family w:val="auto"/>
    <w:pitch w:val="default"/>
    <w:sig w:usb0="000006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34"/>
      <w:lvlText w:val="%1."/>
      <w:lvlJc w:val="left"/>
      <w:pPr>
        <w:tabs>
          <w:tab w:val="left" w:pos="2040"/>
        </w:tabs>
        <w:ind w:left="2040" w:hanging="360"/>
      </w:pPr>
    </w:lvl>
  </w:abstractNum>
  <w:abstractNum w:abstractNumId="1">
    <w:nsid w:val="FFFFFF7D"/>
    <w:multiLevelType w:val="singleLevel"/>
    <w:tmpl w:val="FFFFFF7D"/>
    <w:lvl w:ilvl="0" w:tentative="0">
      <w:start w:val="1"/>
      <w:numFmt w:val="decimal"/>
      <w:pStyle w:val="63"/>
      <w:lvlText w:val="%1."/>
      <w:lvlJc w:val="left"/>
      <w:pPr>
        <w:tabs>
          <w:tab w:val="left" w:pos="1620"/>
        </w:tabs>
        <w:ind w:left="1620" w:hanging="360"/>
      </w:pPr>
    </w:lvl>
  </w:abstractNum>
  <w:abstractNum w:abstractNumId="2">
    <w:nsid w:val="FFFFFF7E"/>
    <w:multiLevelType w:val="singleLevel"/>
    <w:tmpl w:val="FFFFFF7E"/>
    <w:lvl w:ilvl="0" w:tentative="0">
      <w:start w:val="1"/>
      <w:numFmt w:val="decimal"/>
      <w:pStyle w:val="49"/>
      <w:lvlText w:val="%1."/>
      <w:lvlJc w:val="left"/>
      <w:pPr>
        <w:tabs>
          <w:tab w:val="left" w:pos="1200"/>
        </w:tabs>
        <w:ind w:left="1200" w:hanging="360"/>
      </w:pPr>
    </w:lvl>
  </w:abstractNum>
  <w:abstractNum w:abstractNumId="3">
    <w:nsid w:val="FFFFFF7F"/>
    <w:multiLevelType w:val="singleLevel"/>
    <w:tmpl w:val="FFFFFF7F"/>
    <w:lvl w:ilvl="0" w:tentative="0">
      <w:start w:val="1"/>
      <w:numFmt w:val="decimal"/>
      <w:pStyle w:val="88"/>
      <w:lvlText w:val="%1."/>
      <w:lvlJc w:val="left"/>
      <w:pPr>
        <w:tabs>
          <w:tab w:val="left" w:pos="780"/>
        </w:tabs>
        <w:ind w:left="780" w:hanging="360"/>
      </w:pPr>
    </w:lvl>
  </w:abstractNum>
  <w:abstractNum w:abstractNumId="4">
    <w:nsid w:val="FFFFFF80"/>
    <w:multiLevelType w:val="singleLevel"/>
    <w:tmpl w:val="FFFFFF80"/>
    <w:lvl w:ilvl="0" w:tentative="0">
      <w:start w:val="1"/>
      <w:numFmt w:val="bullet"/>
      <w:pStyle w:val="77"/>
      <w:lvlText w:val=""/>
      <w:lvlJc w:val="left"/>
      <w:pPr>
        <w:tabs>
          <w:tab w:val="left" w:pos="2040"/>
        </w:tabs>
        <w:ind w:left="2040" w:hanging="360"/>
      </w:pPr>
      <w:rPr>
        <w:rFonts w:hint="default" w:ascii="Wingdings" w:hAnsi="Wingdings"/>
      </w:rPr>
    </w:lvl>
  </w:abstractNum>
  <w:abstractNum w:abstractNumId="5">
    <w:nsid w:val="FFFFFF81"/>
    <w:multiLevelType w:val="singleLevel"/>
    <w:tmpl w:val="FFFFFF81"/>
    <w:lvl w:ilvl="0" w:tentative="0">
      <w:start w:val="1"/>
      <w:numFmt w:val="bullet"/>
      <w:pStyle w:val="81"/>
      <w:lvlText w:val=""/>
      <w:lvlJc w:val="left"/>
      <w:pPr>
        <w:tabs>
          <w:tab w:val="left" w:pos="1620"/>
        </w:tabs>
        <w:ind w:left="1620" w:hanging="360"/>
      </w:pPr>
      <w:rPr>
        <w:rFonts w:hint="default" w:ascii="Wingdings" w:hAnsi="Wingdings"/>
      </w:rPr>
    </w:lvl>
  </w:abstractNum>
  <w:abstractNum w:abstractNumId="6">
    <w:nsid w:val="FFFFFF82"/>
    <w:multiLevelType w:val="singleLevel"/>
    <w:tmpl w:val="FFFFFF82"/>
    <w:lvl w:ilvl="0" w:tentative="0">
      <w:start w:val="1"/>
      <w:numFmt w:val="bullet"/>
      <w:pStyle w:val="84"/>
      <w:lvlText w:val=""/>
      <w:lvlJc w:val="left"/>
      <w:pPr>
        <w:tabs>
          <w:tab w:val="left" w:pos="1200"/>
        </w:tabs>
        <w:ind w:left="1200" w:hanging="360"/>
      </w:pPr>
      <w:rPr>
        <w:rFonts w:hint="default" w:ascii="Wingdings" w:hAnsi="Wingdings"/>
      </w:rPr>
    </w:lvl>
  </w:abstractNum>
  <w:abstractNum w:abstractNumId="7">
    <w:nsid w:val="FFFFFF83"/>
    <w:multiLevelType w:val="singleLevel"/>
    <w:tmpl w:val="FFFFFF83"/>
    <w:lvl w:ilvl="0" w:tentative="0">
      <w:start w:val="1"/>
      <w:numFmt w:val="bullet"/>
      <w:pStyle w:val="83"/>
      <w:lvlText w:val=""/>
      <w:lvlJc w:val="left"/>
      <w:pPr>
        <w:tabs>
          <w:tab w:val="left" w:pos="780"/>
        </w:tabs>
        <w:ind w:left="780" w:hanging="360"/>
      </w:pPr>
      <w:rPr>
        <w:rFonts w:hint="default" w:ascii="Wingdings" w:hAnsi="Wingdings"/>
      </w:rPr>
    </w:lvl>
  </w:abstractNum>
  <w:abstractNum w:abstractNumId="8">
    <w:nsid w:val="FFFFFF88"/>
    <w:multiLevelType w:val="singleLevel"/>
    <w:tmpl w:val="FFFFFF88"/>
    <w:lvl w:ilvl="0" w:tentative="0">
      <w:start w:val="1"/>
      <w:numFmt w:val="decimal"/>
      <w:pStyle w:val="87"/>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82"/>
      <w:lvlText w:val=""/>
      <w:lvlJc w:val="left"/>
      <w:pPr>
        <w:tabs>
          <w:tab w:val="left" w:pos="360"/>
        </w:tabs>
        <w:ind w:left="360" w:hanging="360"/>
      </w:pPr>
      <w:rPr>
        <w:rFonts w:hint="default" w:ascii="Wingdings" w:hAnsi="Wingdings"/>
      </w:rPr>
    </w:lvl>
  </w:abstractNum>
  <w:num w:numId="1">
    <w:abstractNumId w:val="0"/>
  </w:num>
  <w:num w:numId="2">
    <w:abstractNumId w:val="2"/>
  </w:num>
  <w:num w:numId="3">
    <w:abstractNumId w:val="1"/>
  </w:num>
  <w:num w:numId="4">
    <w:abstractNumId w:val="4"/>
  </w:num>
  <w:num w:numId="5">
    <w:abstractNumId w:val="5"/>
  </w:num>
  <w:num w:numId="6">
    <w:abstractNumId w:val="9"/>
  </w:num>
  <w:num w:numId="7">
    <w:abstractNumId w:val="7"/>
  </w:num>
  <w:num w:numId="8">
    <w:abstractNumId w:val="6"/>
  </w:num>
  <w:num w:numId="9">
    <w:abstractNumId w:val="8"/>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08"/>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EB7AC8"/>
    <w:rsid w:val="00050A31"/>
    <w:rsid w:val="000657E6"/>
    <w:rsid w:val="000716D2"/>
    <w:rsid w:val="00071AAB"/>
    <w:rsid w:val="00082D67"/>
    <w:rsid w:val="000A4F11"/>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B7F6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3836"/>
    <w:rsid w:val="006649F0"/>
    <w:rsid w:val="006712FB"/>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37A78"/>
    <w:rsid w:val="00A91424"/>
    <w:rsid w:val="00AA2C77"/>
    <w:rsid w:val="00AC3FB9"/>
    <w:rsid w:val="00AC702A"/>
    <w:rsid w:val="00AD226F"/>
    <w:rsid w:val="00B13A52"/>
    <w:rsid w:val="00B224CB"/>
    <w:rsid w:val="00B24CF4"/>
    <w:rsid w:val="00B26993"/>
    <w:rsid w:val="00B42EB3"/>
    <w:rsid w:val="00B4570C"/>
    <w:rsid w:val="00B5208C"/>
    <w:rsid w:val="00B74876"/>
    <w:rsid w:val="00BB7C2B"/>
    <w:rsid w:val="00BC1664"/>
    <w:rsid w:val="00BC2546"/>
    <w:rsid w:val="00C05085"/>
    <w:rsid w:val="00C1593D"/>
    <w:rsid w:val="00C56C7E"/>
    <w:rsid w:val="00C7335B"/>
    <w:rsid w:val="00C776A4"/>
    <w:rsid w:val="00CA2C6C"/>
    <w:rsid w:val="00CC0600"/>
    <w:rsid w:val="00CC78AC"/>
    <w:rsid w:val="00CD5C4A"/>
    <w:rsid w:val="00CF7953"/>
    <w:rsid w:val="00D07232"/>
    <w:rsid w:val="00D10245"/>
    <w:rsid w:val="00D11E83"/>
    <w:rsid w:val="00D21BDD"/>
    <w:rsid w:val="00D37AAE"/>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57C149B"/>
    <w:rsid w:val="21F3384C"/>
    <w:rsid w:val="3D2E204C"/>
    <w:rsid w:val="42EB7A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atentStyles>
  <w:style w:type="paragraph" w:default="1" w:styleId="1">
    <w:name w:val="Normal"/>
    <w:qFormat/>
    <w:uiPriority w:val="0"/>
    <w:rPr>
      <w:rFonts w:ascii="Times New Roman" w:hAnsi="Times New Roman" w:cs="Trebuchet MS" w:eastAsiaTheme="minorEastAsia"/>
      <w:sz w:val="28"/>
      <w:lang w:val="en-US" w:eastAsia="zh-CN"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rPr>
  </w:style>
  <w:style w:type="paragraph" w:styleId="3">
    <w:name w:val="heading 2"/>
    <w:basedOn w:val="1"/>
    <w:next w:val="1"/>
    <w:semiHidden/>
    <w:unhideWhenUsed/>
    <w:qFormat/>
    <w:uiPriority w:val="0"/>
    <w:pPr>
      <w:keepNext/>
      <w:widowControl/>
      <w:spacing w:before="240" w:after="60"/>
      <w:jc w:val="left"/>
      <w:outlineLvl w:val="1"/>
    </w:pPr>
    <w:rPr>
      <w:rFonts w:ascii="Arial" w:hAnsi="Arial" w:cs="Arial"/>
      <w:b/>
      <w:bCs/>
      <w:i/>
      <w:iCs/>
      <w:kern w:val="0"/>
      <w:sz w:val="28"/>
      <w:szCs w:val="28"/>
    </w:rPr>
  </w:style>
  <w:style w:type="paragraph" w:styleId="4">
    <w:name w:val="heading 3"/>
    <w:basedOn w:val="1"/>
    <w:next w:val="1"/>
    <w:semiHidden/>
    <w:unhideWhenUsed/>
    <w:qFormat/>
    <w:uiPriority w:val="0"/>
    <w:pPr>
      <w:keepNext/>
      <w:widowControl/>
      <w:spacing w:before="240" w:after="60"/>
      <w:jc w:val="left"/>
      <w:outlineLvl w:val="2"/>
    </w:pPr>
    <w:rPr>
      <w:rFonts w:ascii="Arial" w:hAnsi="Arial" w:cs="Arial"/>
      <w:b/>
      <w:bCs/>
      <w:kern w:val="0"/>
      <w:sz w:val="26"/>
      <w:szCs w:val="26"/>
    </w:rPr>
  </w:style>
  <w:style w:type="paragraph" w:styleId="5">
    <w:name w:val="heading 4"/>
    <w:basedOn w:val="1"/>
    <w:next w:val="1"/>
    <w:semiHidden/>
    <w:unhideWhenUsed/>
    <w:qFormat/>
    <w:uiPriority w:val="0"/>
    <w:pPr>
      <w:keepNext/>
      <w:widowControl/>
      <w:spacing w:before="240" w:after="60"/>
      <w:jc w:val="left"/>
      <w:outlineLvl w:val="3"/>
    </w:pPr>
    <w:rPr>
      <w:b/>
      <w:bCs/>
      <w:kern w:val="0"/>
      <w:sz w:val="28"/>
      <w:szCs w:val="28"/>
    </w:rPr>
  </w:style>
  <w:style w:type="paragraph" w:styleId="6">
    <w:name w:val="heading 5"/>
    <w:basedOn w:val="1"/>
    <w:next w:val="1"/>
    <w:semiHidden/>
    <w:unhideWhenUsed/>
    <w:qFormat/>
    <w:uiPriority w:val="0"/>
    <w:pPr>
      <w:widowControl/>
      <w:spacing w:before="240" w:after="60"/>
      <w:jc w:val="left"/>
      <w:outlineLvl w:val="4"/>
    </w:pPr>
    <w:rPr>
      <w:b/>
      <w:bCs/>
      <w:i/>
      <w:iCs/>
      <w:kern w:val="0"/>
      <w:sz w:val="26"/>
      <w:szCs w:val="26"/>
    </w:rPr>
  </w:style>
  <w:style w:type="paragraph" w:styleId="7">
    <w:name w:val="heading 6"/>
    <w:basedOn w:val="1"/>
    <w:next w:val="1"/>
    <w:semiHidden/>
    <w:unhideWhenUsed/>
    <w:qFormat/>
    <w:uiPriority w:val="0"/>
    <w:pPr>
      <w:widowControl/>
      <w:spacing w:before="240" w:after="60"/>
      <w:outlineLvl w:val="5"/>
    </w:pPr>
    <w:rPr>
      <w:b/>
      <w:bCs/>
      <w:kern w:val="0"/>
      <w:sz w:val="22"/>
      <w:szCs w:val="22"/>
    </w:rPr>
  </w:style>
  <w:style w:type="paragraph" w:styleId="8">
    <w:name w:val="heading 7"/>
    <w:basedOn w:val="1"/>
    <w:next w:val="1"/>
    <w:semiHidden/>
    <w:unhideWhenUsed/>
    <w:qFormat/>
    <w:uiPriority w:val="0"/>
    <w:pPr>
      <w:widowControl/>
      <w:spacing w:before="240" w:after="60"/>
      <w:outlineLvl w:val="6"/>
    </w:pPr>
    <w:rPr>
      <w:kern w:val="0"/>
      <w:sz w:val="24"/>
      <w:szCs w:val="24"/>
    </w:rPr>
  </w:style>
  <w:style w:type="paragraph" w:styleId="9">
    <w:name w:val="heading 8"/>
    <w:basedOn w:val="1"/>
    <w:next w:val="1"/>
    <w:semiHidden/>
    <w:unhideWhenUsed/>
    <w:qFormat/>
    <w:uiPriority w:val="0"/>
    <w:pPr>
      <w:widowControl/>
      <w:spacing w:before="240" w:after="60"/>
      <w:jc w:val="left"/>
      <w:outlineLvl w:val="7"/>
    </w:pPr>
    <w:rPr>
      <w:i/>
      <w:iCs/>
      <w:kern w:val="0"/>
      <w:sz w:val="24"/>
      <w:szCs w:val="24"/>
    </w:rPr>
  </w:style>
  <w:style w:type="paragraph" w:styleId="10">
    <w:name w:val="heading 9"/>
    <w:basedOn w:val="1"/>
    <w:next w:val="1"/>
    <w:semiHidden/>
    <w:unhideWhenUsed/>
    <w:qFormat/>
    <w:uiPriority w:val="0"/>
    <w:pPr>
      <w:widowControl/>
      <w:spacing w:before="240" w:after="60"/>
      <w:jc w:val="left"/>
      <w:outlineLvl w:val="8"/>
    </w:pPr>
    <w:rPr>
      <w:rFonts w:ascii="Arial" w:hAnsi="Arial" w:cs="Arial"/>
      <w:kern w:val="0"/>
      <w:sz w:val="22"/>
      <w:szCs w:val="22"/>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character" w:styleId="13">
    <w:name w:val="HTML Sample"/>
    <w:basedOn w:val="11"/>
    <w:qFormat/>
    <w:uiPriority w:val="0"/>
    <w:rPr>
      <w:rFonts w:ascii="Courier New" w:hAnsi="Courier New" w:cs="Courier New"/>
    </w:rPr>
  </w:style>
  <w:style w:type="character" w:styleId="14">
    <w:name w:val="FollowedHyperlink"/>
    <w:basedOn w:val="11"/>
    <w:qFormat/>
    <w:uiPriority w:val="0"/>
    <w:rPr>
      <w:color w:val="800080"/>
      <w:u w:val="single"/>
    </w:rPr>
  </w:style>
  <w:style w:type="character" w:styleId="15">
    <w:name w:val="footnote reference"/>
    <w:basedOn w:val="11"/>
    <w:qFormat/>
    <w:uiPriority w:val="0"/>
    <w:rPr>
      <w:vertAlign w:val="superscript"/>
    </w:rPr>
  </w:style>
  <w:style w:type="character" w:styleId="16">
    <w:name w:val="annotation reference"/>
    <w:basedOn w:val="11"/>
    <w:qFormat/>
    <w:uiPriority w:val="0"/>
    <w:rPr>
      <w:sz w:val="21"/>
      <w:szCs w:val="21"/>
    </w:rPr>
  </w:style>
  <w:style w:type="character" w:styleId="17">
    <w:name w:val="endnote reference"/>
    <w:basedOn w:val="11"/>
    <w:qFormat/>
    <w:uiPriority w:val="0"/>
    <w:rPr>
      <w:vertAlign w:val="superscript"/>
    </w:rPr>
  </w:style>
  <w:style w:type="character" w:styleId="18">
    <w:name w:val="HTML Acronym"/>
    <w:basedOn w:val="11"/>
    <w:qFormat/>
    <w:uiPriority w:val="0"/>
  </w:style>
  <w:style w:type="character" w:styleId="19">
    <w:name w:val="Emphasis"/>
    <w:basedOn w:val="11"/>
    <w:qFormat/>
    <w:uiPriority w:val="0"/>
    <w:rPr>
      <w:i/>
      <w:iCs/>
    </w:rPr>
  </w:style>
  <w:style w:type="character" w:styleId="20">
    <w:name w:val="Hyperlink"/>
    <w:basedOn w:val="11"/>
    <w:uiPriority w:val="0"/>
    <w:rPr>
      <w:color w:val="0000FF"/>
      <w:u w:val="single"/>
    </w:rPr>
  </w:style>
  <w:style w:type="character" w:styleId="21">
    <w:name w:val="HTML Keyboard"/>
    <w:basedOn w:val="11"/>
    <w:qFormat/>
    <w:uiPriority w:val="0"/>
    <w:rPr>
      <w:rFonts w:ascii="Courier New" w:hAnsi="Courier New" w:cs="Courier New"/>
      <w:sz w:val="20"/>
      <w:szCs w:val="20"/>
    </w:rPr>
  </w:style>
  <w:style w:type="character" w:styleId="22">
    <w:name w:val="HTML Code"/>
    <w:basedOn w:val="11"/>
    <w:uiPriority w:val="0"/>
    <w:rPr>
      <w:rFonts w:ascii="Courier New" w:hAnsi="Courier New" w:cs="Courier New"/>
      <w:sz w:val="20"/>
      <w:szCs w:val="20"/>
    </w:rPr>
  </w:style>
  <w:style w:type="character" w:styleId="23">
    <w:name w:val="page number"/>
    <w:basedOn w:val="11"/>
    <w:qFormat/>
    <w:uiPriority w:val="0"/>
  </w:style>
  <w:style w:type="character" w:styleId="24">
    <w:name w:val="line number"/>
    <w:basedOn w:val="11"/>
    <w:qFormat/>
    <w:uiPriority w:val="0"/>
  </w:style>
  <w:style w:type="character" w:styleId="25">
    <w:name w:val="HTML Definition"/>
    <w:basedOn w:val="11"/>
    <w:qFormat/>
    <w:uiPriority w:val="0"/>
    <w:rPr>
      <w:i/>
      <w:iCs/>
    </w:rPr>
  </w:style>
  <w:style w:type="character" w:styleId="26">
    <w:name w:val="HTML Variable"/>
    <w:basedOn w:val="11"/>
    <w:qFormat/>
    <w:uiPriority w:val="0"/>
    <w:rPr>
      <w:i/>
      <w:iCs/>
    </w:rPr>
  </w:style>
  <w:style w:type="character" w:styleId="27">
    <w:name w:val="HTML Typewriter"/>
    <w:basedOn w:val="11"/>
    <w:qFormat/>
    <w:uiPriority w:val="0"/>
    <w:rPr>
      <w:rFonts w:ascii="Courier New" w:hAnsi="Courier New" w:cs="Courier New"/>
      <w:sz w:val="20"/>
      <w:szCs w:val="20"/>
    </w:rPr>
  </w:style>
  <w:style w:type="character" w:styleId="28">
    <w:name w:val="Strong"/>
    <w:basedOn w:val="11"/>
    <w:qFormat/>
    <w:uiPriority w:val="0"/>
    <w:rPr>
      <w:b/>
      <w:bCs/>
    </w:rPr>
  </w:style>
  <w:style w:type="character" w:styleId="29">
    <w:name w:val="HTML Cite"/>
    <w:basedOn w:val="11"/>
    <w:qFormat/>
    <w:uiPriority w:val="0"/>
    <w:rPr>
      <w:i/>
      <w:iCs/>
    </w:rPr>
  </w:style>
  <w:style w:type="paragraph" w:styleId="30">
    <w:name w:val="Balloon Text"/>
    <w:basedOn w:val="1"/>
    <w:qFormat/>
    <w:uiPriority w:val="0"/>
    <w:rPr>
      <w:sz w:val="16"/>
      <w:szCs w:val="16"/>
    </w:rPr>
  </w:style>
  <w:style w:type="paragraph" w:styleId="31">
    <w:name w:val="List 5"/>
    <w:basedOn w:val="1"/>
    <w:qFormat/>
    <w:uiPriority w:val="0"/>
    <w:pPr>
      <w:ind w:left="1800" w:hanging="360"/>
    </w:pPr>
  </w:style>
  <w:style w:type="paragraph" w:styleId="32">
    <w:name w:val="List Continue"/>
    <w:basedOn w:val="1"/>
    <w:qFormat/>
    <w:uiPriority w:val="0"/>
    <w:pPr>
      <w:spacing w:after="120"/>
      <w:ind w:left="360"/>
    </w:pPr>
  </w:style>
  <w:style w:type="paragraph" w:styleId="33">
    <w:name w:val="Body Text 2"/>
    <w:basedOn w:val="1"/>
    <w:qFormat/>
    <w:uiPriority w:val="0"/>
    <w:pPr>
      <w:spacing w:after="120" w:line="480" w:lineRule="auto"/>
    </w:pPr>
  </w:style>
  <w:style w:type="paragraph" w:styleId="34">
    <w:name w:val="List Number 5"/>
    <w:basedOn w:val="1"/>
    <w:qFormat/>
    <w:uiPriority w:val="0"/>
    <w:pPr>
      <w:numPr>
        <w:ilvl w:val="0"/>
        <w:numId w:val="1"/>
      </w:numPr>
    </w:pPr>
  </w:style>
  <w:style w:type="paragraph" w:styleId="35">
    <w:name w:val="Closing"/>
    <w:basedOn w:val="1"/>
    <w:qFormat/>
    <w:uiPriority w:val="0"/>
    <w:pPr>
      <w:ind w:left="4320"/>
    </w:pPr>
  </w:style>
  <w:style w:type="paragraph" w:styleId="36">
    <w:name w:val="Normal Indent"/>
    <w:basedOn w:val="1"/>
    <w:qFormat/>
    <w:uiPriority w:val="0"/>
    <w:pPr>
      <w:ind w:left="708"/>
    </w:pPr>
  </w:style>
  <w:style w:type="paragraph" w:styleId="37">
    <w:name w:val="envelope return"/>
    <w:basedOn w:val="1"/>
    <w:qFormat/>
    <w:uiPriority w:val="0"/>
    <w:rPr>
      <w:rFonts w:ascii="Arial" w:hAnsi="Arial" w:cs="Arial"/>
      <w:sz w:val="20"/>
    </w:rPr>
  </w:style>
  <w:style w:type="paragraph" w:styleId="38">
    <w:name w:val="Plain Text"/>
    <w:basedOn w:val="1"/>
    <w:qFormat/>
    <w:uiPriority w:val="0"/>
    <w:rPr>
      <w:rFonts w:ascii="Courier New" w:hAnsi="Courier New" w:cs="Courier New"/>
      <w:sz w:val="20"/>
    </w:rPr>
  </w:style>
  <w:style w:type="paragraph" w:styleId="39">
    <w:name w:val="Body Text Indent 3"/>
    <w:basedOn w:val="1"/>
    <w:qFormat/>
    <w:uiPriority w:val="0"/>
    <w:pPr>
      <w:spacing w:after="120"/>
      <w:ind w:left="360"/>
    </w:pPr>
    <w:rPr>
      <w:sz w:val="16"/>
      <w:szCs w:val="16"/>
    </w:rPr>
  </w:style>
  <w:style w:type="paragraph" w:styleId="40">
    <w:name w:val="endnote text"/>
    <w:basedOn w:val="1"/>
    <w:qFormat/>
    <w:uiPriority w:val="0"/>
    <w:pPr>
      <w:snapToGrid w:val="0"/>
      <w:jc w:val="left"/>
    </w:pPr>
  </w:style>
  <w:style w:type="paragraph" w:styleId="41">
    <w:name w:val="caption"/>
    <w:basedOn w:val="1"/>
    <w:next w:val="1"/>
    <w:semiHidden/>
    <w:unhideWhenUsed/>
    <w:qFormat/>
    <w:uiPriority w:val="0"/>
    <w:rPr>
      <w:rFonts w:ascii="Arial" w:hAnsi="Arial" w:eastAsia="黑体" w:cs="Arial"/>
      <w:sz w:val="20"/>
    </w:rPr>
  </w:style>
  <w:style w:type="paragraph" w:styleId="42">
    <w:name w:val="annotation text"/>
    <w:basedOn w:val="1"/>
    <w:qFormat/>
    <w:uiPriority w:val="0"/>
    <w:pPr>
      <w:jc w:val="left"/>
    </w:pPr>
  </w:style>
  <w:style w:type="paragraph" w:styleId="43">
    <w:name w:val="index 1"/>
    <w:basedOn w:val="1"/>
    <w:next w:val="1"/>
    <w:qFormat/>
    <w:uiPriority w:val="0"/>
  </w:style>
  <w:style w:type="paragraph" w:styleId="44">
    <w:name w:val="annotation subject"/>
    <w:basedOn w:val="42"/>
    <w:next w:val="42"/>
    <w:qFormat/>
    <w:uiPriority w:val="0"/>
    <w:rPr>
      <w:b/>
      <w:bCs/>
    </w:rPr>
  </w:style>
  <w:style w:type="paragraph" w:styleId="45">
    <w:name w:val="Document Map"/>
    <w:basedOn w:val="1"/>
    <w:qFormat/>
    <w:uiPriority w:val="0"/>
    <w:pPr>
      <w:shd w:val="clear" w:color="auto" w:fill="000080"/>
    </w:pPr>
  </w:style>
  <w:style w:type="paragraph" w:styleId="46">
    <w:name w:val="footnote text"/>
    <w:basedOn w:val="1"/>
    <w:qFormat/>
    <w:uiPriority w:val="0"/>
    <w:pPr>
      <w:snapToGrid w:val="0"/>
      <w:jc w:val="left"/>
    </w:pPr>
    <w:rPr>
      <w:sz w:val="18"/>
      <w:szCs w:val="18"/>
    </w:rPr>
  </w:style>
  <w:style w:type="paragraph" w:styleId="47">
    <w:name w:val="toc 8"/>
    <w:basedOn w:val="1"/>
    <w:next w:val="1"/>
    <w:qFormat/>
    <w:uiPriority w:val="0"/>
    <w:pPr>
      <w:ind w:left="2940" w:leftChars="1400"/>
    </w:pPr>
  </w:style>
  <w:style w:type="paragraph" w:styleId="48">
    <w:name w:val="index 2"/>
    <w:basedOn w:val="1"/>
    <w:next w:val="1"/>
    <w:qFormat/>
    <w:uiPriority w:val="0"/>
    <w:pPr>
      <w:ind w:left="200" w:leftChars="200"/>
    </w:pPr>
  </w:style>
  <w:style w:type="paragraph" w:styleId="49">
    <w:name w:val="List Number 3"/>
    <w:basedOn w:val="1"/>
    <w:qFormat/>
    <w:uiPriority w:val="0"/>
    <w:pPr>
      <w:numPr>
        <w:ilvl w:val="0"/>
        <w:numId w:val="2"/>
      </w:numPr>
    </w:pPr>
  </w:style>
  <w:style w:type="paragraph" w:styleId="50">
    <w:name w:val="HTML Address"/>
    <w:basedOn w:val="1"/>
    <w:qFormat/>
    <w:uiPriority w:val="0"/>
    <w:rPr>
      <w:i/>
      <w:iCs/>
    </w:rPr>
  </w:style>
  <w:style w:type="paragraph" w:styleId="51">
    <w:name w:val="index 7"/>
    <w:basedOn w:val="1"/>
    <w:next w:val="1"/>
    <w:qFormat/>
    <w:uiPriority w:val="0"/>
    <w:pPr>
      <w:ind w:left="1200" w:leftChars="1200"/>
    </w:pPr>
  </w:style>
  <w:style w:type="paragraph" w:styleId="52">
    <w:name w:val="index 3"/>
    <w:basedOn w:val="1"/>
    <w:next w:val="1"/>
    <w:qFormat/>
    <w:uiPriority w:val="0"/>
    <w:pPr>
      <w:ind w:left="400" w:leftChars="400"/>
    </w:pPr>
  </w:style>
  <w:style w:type="paragraph" w:styleId="53">
    <w:name w:val="index 5"/>
    <w:basedOn w:val="1"/>
    <w:next w:val="1"/>
    <w:qFormat/>
    <w:uiPriority w:val="0"/>
    <w:pPr>
      <w:ind w:left="800" w:leftChars="800"/>
    </w:pPr>
  </w:style>
  <w:style w:type="paragraph" w:styleId="54">
    <w:name w:val="index 4"/>
    <w:basedOn w:val="1"/>
    <w:next w:val="1"/>
    <w:qFormat/>
    <w:uiPriority w:val="0"/>
    <w:pPr>
      <w:ind w:left="600" w:leftChars="600"/>
    </w:pPr>
  </w:style>
  <w:style w:type="paragraph" w:styleId="55">
    <w:name w:val="header"/>
    <w:basedOn w:val="1"/>
    <w:qFormat/>
    <w:uiPriority w:val="0"/>
    <w:pPr>
      <w:tabs>
        <w:tab w:val="center" w:pos="4153"/>
        <w:tab w:val="right" w:pos="8306"/>
      </w:tabs>
    </w:pPr>
  </w:style>
  <w:style w:type="paragraph" w:styleId="56">
    <w:name w:val="toc 9"/>
    <w:basedOn w:val="1"/>
    <w:next w:val="1"/>
    <w:qFormat/>
    <w:uiPriority w:val="0"/>
    <w:pPr>
      <w:ind w:left="3360" w:leftChars="1600"/>
    </w:pPr>
  </w:style>
  <w:style w:type="paragraph" w:styleId="57">
    <w:name w:val="toc 7"/>
    <w:basedOn w:val="1"/>
    <w:next w:val="1"/>
    <w:qFormat/>
    <w:uiPriority w:val="0"/>
    <w:pPr>
      <w:ind w:left="2520" w:leftChars="1200"/>
    </w:pPr>
  </w:style>
  <w:style w:type="paragraph" w:styleId="58">
    <w:name w:val="index 6"/>
    <w:basedOn w:val="1"/>
    <w:next w:val="1"/>
    <w:qFormat/>
    <w:uiPriority w:val="0"/>
    <w:pPr>
      <w:ind w:left="1000" w:leftChars="1000"/>
    </w:pPr>
  </w:style>
  <w:style w:type="paragraph" w:styleId="59">
    <w:name w:val="envelope address"/>
    <w:basedOn w:val="1"/>
    <w:qFormat/>
    <w:uiPriority w:val="0"/>
    <w:pPr>
      <w:framePr w:w="7920" w:h="1980" w:hRule="exact" w:hSpace="180" w:wrap="around" w:vAnchor="margin" w:hAnchor="page" w:xAlign="center" w:yAlign="bottom"/>
      <w:ind w:left="2880"/>
    </w:pPr>
    <w:rPr>
      <w:rFonts w:ascii="Arial" w:hAnsi="Arial" w:cs="Arial"/>
      <w:sz w:val="24"/>
      <w:szCs w:val="24"/>
    </w:rPr>
  </w:style>
  <w:style w:type="paragraph" w:styleId="60">
    <w:name w:val="index 8"/>
    <w:basedOn w:val="1"/>
    <w:next w:val="1"/>
    <w:qFormat/>
    <w:uiPriority w:val="0"/>
    <w:pPr>
      <w:ind w:left="1400" w:leftChars="1400"/>
    </w:pPr>
  </w:style>
  <w:style w:type="paragraph" w:styleId="61">
    <w:name w:val="Body Text"/>
    <w:basedOn w:val="1"/>
    <w:qFormat/>
    <w:uiPriority w:val="0"/>
    <w:pPr>
      <w:spacing w:after="120"/>
    </w:pPr>
  </w:style>
  <w:style w:type="paragraph" w:styleId="62">
    <w:name w:val="index 9"/>
    <w:basedOn w:val="1"/>
    <w:next w:val="1"/>
    <w:qFormat/>
    <w:uiPriority w:val="0"/>
    <w:pPr>
      <w:ind w:left="1600" w:leftChars="1600"/>
    </w:pPr>
  </w:style>
  <w:style w:type="paragraph" w:styleId="63">
    <w:name w:val="List Number 4"/>
    <w:basedOn w:val="1"/>
    <w:qFormat/>
    <w:uiPriority w:val="0"/>
    <w:pPr>
      <w:numPr>
        <w:ilvl w:val="0"/>
        <w:numId w:val="3"/>
      </w:numPr>
    </w:pPr>
  </w:style>
  <w:style w:type="paragraph" w:styleId="64">
    <w:name w:val="toa heading"/>
    <w:basedOn w:val="1"/>
    <w:next w:val="1"/>
    <w:qFormat/>
    <w:uiPriority w:val="0"/>
    <w:pPr>
      <w:spacing w:before="120"/>
    </w:pPr>
    <w:rPr>
      <w:rFonts w:ascii="Arial" w:hAnsi="Arial" w:cs="Arial"/>
      <w:sz w:val="24"/>
      <w:szCs w:val="24"/>
    </w:rPr>
  </w:style>
  <w:style w:type="paragraph" w:styleId="65">
    <w:name w:val="index heading"/>
    <w:basedOn w:val="1"/>
    <w:next w:val="43"/>
    <w:qFormat/>
    <w:uiPriority w:val="0"/>
    <w:rPr>
      <w:rFonts w:ascii="Arial" w:hAnsi="Arial" w:cs="Arial"/>
      <w:b/>
      <w:bCs/>
    </w:rPr>
  </w:style>
  <w:style w:type="paragraph" w:styleId="66">
    <w:name w:val="toc 1"/>
    <w:basedOn w:val="1"/>
    <w:next w:val="1"/>
    <w:qFormat/>
    <w:uiPriority w:val="0"/>
  </w:style>
  <w:style w:type="paragraph" w:styleId="67">
    <w:name w:val="table of authorities"/>
    <w:basedOn w:val="1"/>
    <w:next w:val="1"/>
    <w:qFormat/>
    <w:uiPriority w:val="0"/>
    <w:pPr>
      <w:ind w:left="420" w:leftChars="200"/>
    </w:pPr>
  </w:style>
  <w:style w:type="paragraph" w:styleId="68">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69">
    <w:name w:val="toc 6"/>
    <w:basedOn w:val="1"/>
    <w:next w:val="1"/>
    <w:qFormat/>
    <w:uiPriority w:val="0"/>
    <w:pPr>
      <w:ind w:left="2100" w:leftChars="1000"/>
    </w:pPr>
  </w:style>
  <w:style w:type="paragraph" w:styleId="70">
    <w:name w:val="table of figures"/>
    <w:basedOn w:val="1"/>
    <w:next w:val="1"/>
    <w:qFormat/>
    <w:uiPriority w:val="0"/>
    <w:pPr>
      <w:ind w:leftChars="200" w:hanging="200" w:hangingChars="200"/>
    </w:pPr>
  </w:style>
  <w:style w:type="paragraph" w:styleId="71">
    <w:name w:val="toc 3"/>
    <w:basedOn w:val="1"/>
    <w:next w:val="1"/>
    <w:qFormat/>
    <w:uiPriority w:val="0"/>
    <w:pPr>
      <w:ind w:left="840" w:leftChars="400"/>
    </w:pPr>
  </w:style>
  <w:style w:type="paragraph" w:styleId="72">
    <w:name w:val="toc 2"/>
    <w:basedOn w:val="1"/>
    <w:next w:val="1"/>
    <w:qFormat/>
    <w:uiPriority w:val="0"/>
    <w:pPr>
      <w:ind w:left="420" w:leftChars="200"/>
    </w:pPr>
  </w:style>
  <w:style w:type="paragraph" w:styleId="73">
    <w:name w:val="toc 4"/>
    <w:basedOn w:val="1"/>
    <w:next w:val="1"/>
    <w:qFormat/>
    <w:uiPriority w:val="0"/>
    <w:pPr>
      <w:ind w:left="1260" w:leftChars="600"/>
    </w:pPr>
  </w:style>
  <w:style w:type="paragraph" w:styleId="74">
    <w:name w:val="toc 5"/>
    <w:basedOn w:val="1"/>
    <w:next w:val="1"/>
    <w:qFormat/>
    <w:uiPriority w:val="0"/>
    <w:pPr>
      <w:ind w:left="1680" w:leftChars="800"/>
    </w:pPr>
  </w:style>
  <w:style w:type="paragraph" w:styleId="75">
    <w:name w:val="Note Heading"/>
    <w:basedOn w:val="1"/>
    <w:next w:val="1"/>
    <w:qFormat/>
    <w:uiPriority w:val="0"/>
  </w:style>
  <w:style w:type="paragraph" w:styleId="76">
    <w:name w:val="Date"/>
    <w:basedOn w:val="1"/>
    <w:next w:val="1"/>
    <w:qFormat/>
    <w:uiPriority w:val="0"/>
  </w:style>
  <w:style w:type="paragraph" w:styleId="77">
    <w:name w:val="List Bullet 5"/>
    <w:basedOn w:val="1"/>
    <w:qFormat/>
    <w:uiPriority w:val="0"/>
    <w:pPr>
      <w:numPr>
        <w:ilvl w:val="0"/>
        <w:numId w:val="4"/>
      </w:numPr>
    </w:pPr>
  </w:style>
  <w:style w:type="paragraph" w:styleId="78">
    <w:name w:val="Body Text First Indent"/>
    <w:basedOn w:val="61"/>
    <w:qFormat/>
    <w:uiPriority w:val="0"/>
    <w:pPr>
      <w:ind w:firstLine="210"/>
    </w:pPr>
  </w:style>
  <w:style w:type="paragraph" w:styleId="79">
    <w:name w:val="Body Text First Indent 2"/>
    <w:basedOn w:val="80"/>
    <w:qFormat/>
    <w:uiPriority w:val="0"/>
    <w:pPr>
      <w:ind w:firstLine="210"/>
    </w:pPr>
  </w:style>
  <w:style w:type="paragraph" w:styleId="80">
    <w:name w:val="Body Text Indent"/>
    <w:basedOn w:val="1"/>
    <w:qFormat/>
    <w:uiPriority w:val="0"/>
    <w:pPr>
      <w:spacing w:after="120"/>
      <w:ind w:left="360"/>
    </w:pPr>
  </w:style>
  <w:style w:type="paragraph" w:styleId="81">
    <w:name w:val="List Bullet 4"/>
    <w:basedOn w:val="1"/>
    <w:qFormat/>
    <w:uiPriority w:val="0"/>
    <w:pPr>
      <w:numPr>
        <w:ilvl w:val="0"/>
        <w:numId w:val="5"/>
      </w:numPr>
    </w:pPr>
  </w:style>
  <w:style w:type="paragraph" w:styleId="82">
    <w:name w:val="List Bullet"/>
    <w:basedOn w:val="1"/>
    <w:qFormat/>
    <w:uiPriority w:val="0"/>
    <w:pPr>
      <w:numPr>
        <w:ilvl w:val="0"/>
        <w:numId w:val="6"/>
      </w:numPr>
    </w:pPr>
  </w:style>
  <w:style w:type="paragraph" w:styleId="83">
    <w:name w:val="List Bullet 2"/>
    <w:basedOn w:val="1"/>
    <w:qFormat/>
    <w:uiPriority w:val="0"/>
    <w:pPr>
      <w:numPr>
        <w:ilvl w:val="0"/>
        <w:numId w:val="7"/>
      </w:numPr>
    </w:pPr>
  </w:style>
  <w:style w:type="paragraph" w:styleId="84">
    <w:name w:val="List Bullet 3"/>
    <w:basedOn w:val="1"/>
    <w:qFormat/>
    <w:uiPriority w:val="0"/>
    <w:pPr>
      <w:numPr>
        <w:ilvl w:val="0"/>
        <w:numId w:val="8"/>
      </w:numPr>
    </w:pPr>
  </w:style>
  <w:style w:type="paragraph" w:styleId="85">
    <w:name w:val="Title"/>
    <w:basedOn w:val="1"/>
    <w:qFormat/>
    <w:uiPriority w:val="0"/>
    <w:pPr>
      <w:spacing w:before="240" w:after="60"/>
      <w:jc w:val="center"/>
      <w:outlineLvl w:val="0"/>
    </w:pPr>
    <w:rPr>
      <w:rFonts w:ascii="Arial" w:hAnsi="Arial" w:cs="Arial"/>
      <w:b/>
      <w:bCs/>
      <w:kern w:val="28"/>
      <w:sz w:val="32"/>
      <w:szCs w:val="32"/>
    </w:rPr>
  </w:style>
  <w:style w:type="paragraph" w:styleId="86">
    <w:name w:val="footer"/>
    <w:basedOn w:val="1"/>
    <w:qFormat/>
    <w:uiPriority w:val="0"/>
    <w:pPr>
      <w:tabs>
        <w:tab w:val="center" w:pos="4153"/>
        <w:tab w:val="right" w:pos="8306"/>
      </w:tabs>
    </w:pPr>
  </w:style>
  <w:style w:type="paragraph" w:styleId="87">
    <w:name w:val="List Number"/>
    <w:basedOn w:val="1"/>
    <w:qFormat/>
    <w:uiPriority w:val="0"/>
    <w:pPr>
      <w:numPr>
        <w:ilvl w:val="0"/>
        <w:numId w:val="9"/>
      </w:numPr>
    </w:pPr>
  </w:style>
  <w:style w:type="paragraph" w:styleId="88">
    <w:name w:val="List Number 2"/>
    <w:basedOn w:val="1"/>
    <w:qFormat/>
    <w:uiPriority w:val="0"/>
    <w:pPr>
      <w:numPr>
        <w:ilvl w:val="0"/>
        <w:numId w:val="10"/>
      </w:numPr>
    </w:pPr>
  </w:style>
  <w:style w:type="paragraph" w:styleId="89">
    <w:name w:val="List"/>
    <w:basedOn w:val="1"/>
    <w:qFormat/>
    <w:uiPriority w:val="0"/>
    <w:pPr>
      <w:ind w:left="360" w:hanging="360"/>
    </w:pPr>
  </w:style>
  <w:style w:type="paragraph" w:styleId="9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91">
    <w:name w:val="Body Text 3"/>
    <w:basedOn w:val="1"/>
    <w:qFormat/>
    <w:uiPriority w:val="0"/>
    <w:pPr>
      <w:spacing w:after="120"/>
    </w:pPr>
    <w:rPr>
      <w:sz w:val="16"/>
      <w:szCs w:val="16"/>
    </w:rPr>
  </w:style>
  <w:style w:type="paragraph" w:styleId="92">
    <w:name w:val="Body Text Indent 2"/>
    <w:basedOn w:val="1"/>
    <w:qFormat/>
    <w:uiPriority w:val="0"/>
    <w:pPr>
      <w:spacing w:after="120" w:line="480" w:lineRule="auto"/>
      <w:ind w:left="360"/>
    </w:pPr>
  </w:style>
  <w:style w:type="paragraph" w:styleId="93">
    <w:name w:val="Subtitle"/>
    <w:basedOn w:val="1"/>
    <w:qFormat/>
    <w:uiPriority w:val="0"/>
    <w:pPr>
      <w:spacing w:after="60"/>
      <w:jc w:val="center"/>
      <w:outlineLvl w:val="1"/>
    </w:pPr>
    <w:rPr>
      <w:rFonts w:ascii="Arial" w:hAnsi="Arial" w:cs="Arial"/>
      <w:sz w:val="24"/>
      <w:szCs w:val="24"/>
    </w:rPr>
  </w:style>
  <w:style w:type="paragraph" w:styleId="94">
    <w:name w:val="Signature"/>
    <w:basedOn w:val="1"/>
    <w:qFormat/>
    <w:uiPriority w:val="0"/>
    <w:pPr>
      <w:ind w:left="4320"/>
    </w:pPr>
  </w:style>
  <w:style w:type="paragraph" w:styleId="95">
    <w:name w:val="Salutation"/>
    <w:basedOn w:val="1"/>
    <w:next w:val="1"/>
    <w:qFormat/>
    <w:uiPriority w:val="0"/>
  </w:style>
  <w:style w:type="paragraph" w:styleId="96">
    <w:name w:val="List Continue 2"/>
    <w:basedOn w:val="1"/>
    <w:qFormat/>
    <w:uiPriority w:val="0"/>
    <w:pPr>
      <w:spacing w:after="120"/>
      <w:ind w:left="720"/>
    </w:pPr>
  </w:style>
  <w:style w:type="paragraph" w:styleId="97">
    <w:name w:val="List Continue 3"/>
    <w:basedOn w:val="1"/>
    <w:qFormat/>
    <w:uiPriority w:val="0"/>
    <w:pPr>
      <w:spacing w:after="120"/>
      <w:ind w:left="1080"/>
    </w:pPr>
  </w:style>
  <w:style w:type="paragraph" w:styleId="98">
    <w:name w:val="List Continue 4"/>
    <w:basedOn w:val="1"/>
    <w:qFormat/>
    <w:uiPriority w:val="0"/>
    <w:pPr>
      <w:spacing w:after="120"/>
      <w:ind w:left="1440"/>
    </w:pPr>
  </w:style>
  <w:style w:type="paragraph" w:styleId="99">
    <w:name w:val="List Continue 5"/>
    <w:basedOn w:val="1"/>
    <w:qFormat/>
    <w:uiPriority w:val="0"/>
    <w:pPr>
      <w:spacing w:after="120"/>
      <w:ind w:left="1800"/>
    </w:pPr>
  </w:style>
  <w:style w:type="paragraph" w:styleId="100">
    <w:name w:val="List 2"/>
    <w:basedOn w:val="1"/>
    <w:qFormat/>
    <w:uiPriority w:val="0"/>
    <w:pPr>
      <w:ind w:left="720" w:hanging="360"/>
    </w:pPr>
  </w:style>
  <w:style w:type="paragraph" w:styleId="101">
    <w:name w:val="List 3"/>
    <w:basedOn w:val="1"/>
    <w:qFormat/>
    <w:uiPriority w:val="0"/>
    <w:pPr>
      <w:ind w:left="1080" w:hanging="360"/>
    </w:pPr>
  </w:style>
  <w:style w:type="paragraph" w:styleId="102">
    <w:name w:val="List 4"/>
    <w:basedOn w:val="1"/>
    <w:qFormat/>
    <w:uiPriority w:val="0"/>
    <w:pPr>
      <w:ind w:left="1440" w:hanging="360"/>
    </w:pPr>
  </w:style>
  <w:style w:type="paragraph" w:styleId="103">
    <w:name w:val="HTML Preformatted"/>
    <w:basedOn w:val="1"/>
    <w:qFormat/>
    <w:uiPriority w:val="0"/>
    <w:rPr>
      <w:rFonts w:ascii="Courier New" w:hAnsi="Courier New" w:cs="Courier New"/>
      <w:sz w:val="20"/>
    </w:rPr>
  </w:style>
  <w:style w:type="paragraph" w:styleId="104">
    <w:name w:val="Block Text"/>
    <w:basedOn w:val="1"/>
    <w:qFormat/>
    <w:uiPriority w:val="0"/>
    <w:pPr>
      <w:spacing w:after="120"/>
      <w:ind w:left="1440" w:right="1440"/>
    </w:pPr>
  </w:style>
  <w:style w:type="paragraph" w:styleId="105">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hanging="1080"/>
    </w:pPr>
    <w:rPr>
      <w:rFonts w:ascii="Arial" w:hAnsi="Arial" w:cs="Arial"/>
      <w:sz w:val="24"/>
      <w:szCs w:val="24"/>
    </w:rPr>
  </w:style>
  <w:style w:type="paragraph" w:styleId="106">
    <w:name w:val="E-mail Signature"/>
    <w:basedOn w:val="1"/>
    <w:qFormat/>
    <w:uiPriority w:val="0"/>
  </w:style>
  <w:style w:type="table" w:styleId="107">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08">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09">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nil"/>
          <w:bottom w:val="single" w:color="000000" w:sz="12" w:space="0"/>
          <w:right w:val="nil"/>
          <w:insideH w:val="nil"/>
          <w:insideV w:val="nil"/>
          <w:tl2br w:val="nil"/>
          <w:tr2bl w:val="nil"/>
        </w:tcBorders>
      </w:tcPr>
    </w:tblStylePr>
    <w:tblStylePr w:type="band1Horz">
      <w:tblPr/>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0">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1">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12">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3">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114">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style>
  <w:style w:type="table" w:styleId="11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6">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17">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bl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18">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9">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0">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single" w:color="000000" w:sz="12" w:space="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1">
    <w:name w:val="Table 3D effects 3"/>
    <w:basedOn w:val="12"/>
    <w:qFormat/>
    <w:uiPriority w:val="0"/>
    <w:pPr>
      <w:widowControl w:val="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2">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23">
    <w:name w:val="Table Columns 4"/>
    <w:basedOn w:val="12"/>
    <w:qFormat/>
    <w:uiPriority w:val="0"/>
    <w:pPr>
      <w:widowControl w:val="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4">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125">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26">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27">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28">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29">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0">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31">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32">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style>
  <w:style w:type="table" w:styleId="133">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3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double" w:color="000000" w:sz="6" w:space="0"/>
          <w:bottom w:val="nil"/>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5">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style>
  <w:style w:type="table" w:styleId="136">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37">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8">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single" w:color="000000" w:sz="12" w:space="0"/>
          <w:bottom w:val="nil"/>
          <w:right w:val="nil"/>
          <w:insideH w:val="nil"/>
          <w:insideV w:val="nil"/>
          <w:tl2br w:val="nil"/>
          <w:tr2bl w:val="nil"/>
        </w:tcBorders>
        <w:shd w:val="solid" w:color="808080" w:fill="FFFFFF"/>
      </w:tcPr>
    </w:tblStylePr>
  </w:style>
  <w:style w:type="table" w:styleId="139">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single" w:color="000000" w:sz="6" w:space="0"/>
          <w:bottom w:val="nil"/>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0">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41">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42">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single" w:color="808080" w:sz="6" w:space="0"/>
          <w:bottom w:val="nil"/>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43">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single" w:color="000000" w:sz="6" w:space="0"/>
          <w:bottom w:val="nil"/>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4">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single" w:color="000000" w:sz="12" w:space="0"/>
          <w:bottom w:val="nil"/>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45">
    <w:name w:val="Table 3D effects 1"/>
    <w:basedOn w:val="12"/>
    <w:qFormat/>
    <w:uiPriority w:val="0"/>
    <w:pPr>
      <w:widowControl w:val="0"/>
      <w:jc w:val="both"/>
    </w:pPr>
    <w:tblPr/>
    <w:tcPr>
      <w:shd w:val="solid" w:color="C0C0C0" w:fill="FFFFFF"/>
    </w:tcPr>
    <w:tblStylePr w:type="firstRow">
      <w:rPr>
        <w:b/>
        <w:bCs/>
        <w:color w:val="800080"/>
      </w:rPr>
      <w:tblPr/>
      <w:tcPr>
        <w:tcBorders>
          <w:top w:val="nil"/>
          <w:left w:val="single" w:color="808080" w:sz="6" w:space="0"/>
          <w:bottom w:val="nil"/>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single" w:color="FFFFFF" w:sz="6" w:space="0"/>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6">
    <w:name w:val="Table Columns 2"/>
    <w:basedOn w:val="12"/>
    <w:qFormat/>
    <w:uiPriority w:val="0"/>
    <w:pPr>
      <w:widowControl w:val="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7">
    <w:name w:val="Table Simple 2"/>
    <w:basedOn w:val="12"/>
    <w:qFormat/>
    <w:uiPriority w:val="0"/>
    <w:pPr>
      <w:widowControl w:val="0"/>
      <w:jc w:val="both"/>
    </w:pPr>
    <w:tblPr/>
    <w:tblStylePr w:type="firstRow">
      <w:rPr>
        <w:b/>
        <w:bCs/>
      </w:rPr>
      <w:tblPr/>
      <w:tcPr>
        <w:tcBorders>
          <w:top w:val="nil"/>
          <w:left w:val="single" w:color="000000" w:sz="12" w:space="0"/>
          <w:bottom w:val="nil"/>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nil"/>
          <w:bottom w:val="single" w:color="000000" w:sz="6" w:space="0"/>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8">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4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50">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top w:val="nil"/>
          <w:left w:val="single" w:color="000000" w:sz="6" w:space="0"/>
          <w:bottom w:val="nil"/>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28</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2026-03-02T13:06:00Z</dcterms:created>
  <dc:creator>illus</dc:creator>
  <cp:lastModifiedBy>Ilka Bondarchuck</cp:lastModifiedBy>
  <dcterms:modified xsi:type="dcterms:W3CDTF">2026-05-04T08:14:19Z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1049-12.2.0.23202</vt:lpwstr>
  </property>
  <property fmtid="{D5CDD505-2E9C-101B-9397-08002B2CF9AE}" pid="3" name="ICV">
    <vt:lpwstr>38CB55D8F94144BD89F82979FFB9EBA8_11</vt:lpwstr>
  </property>
</Properties>
</file>